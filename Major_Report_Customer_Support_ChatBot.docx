
<file path=[Content_Types].xml><?xml version="1.0" encoding="utf-8"?>
<Types xmlns="http://schemas.openxmlformats.org/package/2006/content-types">
  <Default Extension="emf" ContentType="image/x-e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360" w:lineRule="auto"/>
        <w:jc w:val="both"/>
      </w:pPr>
    </w:p>
    <w:p>
      <w:pPr>
        <w:spacing w:before="0" w:after="0" w:line="360" w:lineRule="auto"/>
        <w:jc w:val="both"/>
      </w:pPr>
      <w:r>
        <w:rPr>
          <w:rFonts w:ascii="Times New Roman" w:hAnsi="Times New Roman"/>
          <w:b/>
          <w:i w:val="0"/>
          <w:sz w:val="36"/>
        </w:rPr>
        <w:t>Customer Support Chat-Bot with Machine Learning</w:t>
      </w:r>
    </w:p>
    <w:p>
      <w:pPr>
        <w:spacing w:before="0" w:after="0" w:line="360" w:lineRule="auto"/>
        <w:jc w:val="both"/>
      </w:pPr>
    </w:p>
    <w:p>
      <w:pPr>
        <w:spacing w:before="0" w:after="0" w:line="360" w:lineRule="auto"/>
        <w:jc w:val="center"/>
        <w:rPr>
          <w:rFonts w:hint="default"/>
          <w:lang w:val="en-US"/>
        </w:rPr>
      </w:pPr>
      <w:r>
        <w:rPr>
          <w:rFonts w:ascii="Times New Roman" w:hAnsi="Times New Roman"/>
          <w:b/>
          <w:i w:val="0"/>
          <w:sz w:val="28"/>
        </w:rPr>
        <w:t>A PROJEC</w:t>
      </w:r>
      <w:r>
        <w:rPr>
          <w:rFonts w:hint="default"/>
          <w:b/>
          <w:i w:val="0"/>
          <w:sz w:val="28"/>
          <w:lang w:val="en-US"/>
        </w:rPr>
        <w:t>T</w:t>
      </w:r>
    </w:p>
    <w:p>
      <w:pPr>
        <w:spacing w:before="0" w:after="0" w:line="360" w:lineRule="auto"/>
        <w:jc w:val="both"/>
      </w:pPr>
    </w:p>
    <w:p>
      <w:pPr>
        <w:spacing w:before="0" w:after="0" w:line="360" w:lineRule="auto"/>
        <w:jc w:val="center"/>
      </w:pPr>
      <w:r>
        <w:rPr>
          <w:rFonts w:ascii="Times New Roman" w:hAnsi="Times New Roman"/>
          <w:b w:val="0"/>
          <w:i/>
          <w:sz w:val="28"/>
        </w:rPr>
        <w:t>Submitted by</w:t>
      </w:r>
    </w:p>
    <w:p>
      <w:pPr>
        <w:spacing w:before="0" w:after="0" w:line="360" w:lineRule="auto"/>
        <w:jc w:val="both"/>
      </w:pPr>
    </w:p>
    <w:p>
      <w:pPr>
        <w:spacing w:before="0" w:after="0" w:line="360" w:lineRule="auto"/>
        <w:jc w:val="center"/>
      </w:pPr>
      <w:r>
        <w:rPr>
          <w:rFonts w:ascii="Times New Roman" w:hAnsi="Times New Roman"/>
          <w:b/>
          <w:i w:val="0"/>
          <w:sz w:val="28"/>
        </w:rPr>
        <w:t>Anubhav (2022435623)</w:t>
      </w:r>
    </w:p>
    <w:p>
      <w:pPr>
        <w:spacing w:before="0" w:after="0" w:line="360" w:lineRule="auto"/>
        <w:jc w:val="both"/>
      </w:pPr>
    </w:p>
    <w:p>
      <w:pPr>
        <w:spacing w:before="0" w:after="0" w:line="360" w:lineRule="auto"/>
        <w:jc w:val="center"/>
      </w:pPr>
      <w:r>
        <w:rPr>
          <w:rFonts w:ascii="Times New Roman" w:hAnsi="Times New Roman"/>
          <w:b w:val="0"/>
          <w:i/>
          <w:sz w:val="28"/>
        </w:rPr>
        <w:t>In partial fulfilment of the requirements for the degree of</w:t>
      </w:r>
    </w:p>
    <w:p>
      <w:pPr>
        <w:spacing w:before="0" w:after="0" w:line="360" w:lineRule="auto"/>
        <w:jc w:val="center"/>
      </w:pPr>
      <w:r>
        <w:rPr>
          <w:rFonts w:ascii="Times New Roman" w:hAnsi="Times New Roman"/>
          <w:b w:val="0"/>
          <w:i/>
          <w:sz w:val="28"/>
        </w:rPr>
        <w:t>Bachelor of Technology in Computer Science and Engineering</w:t>
      </w:r>
    </w:p>
    <w:p>
      <w:pPr>
        <w:spacing w:before="0" w:after="0" w:line="360" w:lineRule="auto"/>
        <w:jc w:val="both"/>
      </w:pPr>
    </w:p>
    <w:p>
      <w:pPr>
        <w:spacing w:before="0" w:after="0" w:line="360" w:lineRule="auto"/>
        <w:jc w:val="both"/>
      </w:pPr>
    </w:p>
    <w:p>
      <w:pPr>
        <w:spacing w:before="0" w:after="0" w:line="360" w:lineRule="auto"/>
        <w:jc w:val="center"/>
      </w:pPr>
      <w:r>
        <w:rPr>
          <w:rFonts w:ascii="Times New Roman" w:hAnsi="Times New Roman"/>
          <w:b w:val="0"/>
          <w:i w:val="0"/>
          <w:sz w:val="28"/>
        </w:rPr>
        <w:t>Under the supervision of</w:t>
      </w:r>
    </w:p>
    <w:p>
      <w:pPr>
        <w:spacing w:before="0" w:after="0" w:line="360" w:lineRule="auto"/>
        <w:jc w:val="both"/>
      </w:pPr>
    </w:p>
    <w:p>
      <w:pPr>
        <w:spacing w:before="0" w:after="0" w:line="360" w:lineRule="auto"/>
        <w:jc w:val="center"/>
      </w:pPr>
      <w:r>
        <w:rPr>
          <w:rFonts w:ascii="Times New Roman" w:hAnsi="Times New Roman"/>
          <w:b/>
          <w:i w:val="0"/>
          <w:sz w:val="28"/>
        </w:rPr>
        <w:t>Ashish Jain, Assistant Professor</w:t>
      </w:r>
    </w:p>
    <w:p>
      <w:pPr>
        <w:spacing w:before="0" w:after="0" w:line="360" w:lineRule="auto"/>
        <w:jc w:val="center"/>
        <w:rPr>
          <w:rFonts w:ascii="Times New Roman" w:hAnsi="Times New Roman"/>
          <w:b/>
          <w:i w:val="0"/>
          <w:sz w:val="28"/>
        </w:rPr>
      </w:pPr>
      <w:r>
        <w:rPr>
          <w:rFonts w:ascii="Times New Roman" w:hAnsi="Times New Roman"/>
          <w:b w:val="0"/>
          <w:bCs/>
          <w:i w:val="0"/>
          <w:sz w:val="28"/>
        </w:rPr>
        <w:t>DEPARTMENT OF COMPUTER SCIENCE &amp; ENGINEERING</w:t>
      </w:r>
    </w:p>
    <w:p>
      <w:pPr>
        <w:spacing w:before="0" w:after="0" w:line="360" w:lineRule="auto"/>
        <w:jc w:val="both"/>
      </w:pPr>
    </w:p>
    <w:p>
      <w:pPr>
        <w:spacing w:before="0" w:after="0" w:line="360" w:lineRule="auto"/>
        <w:jc w:val="center"/>
        <w:rPr>
          <w:rFonts w:asciiTheme="majorBidi" w:hAnsiTheme="majorBidi" w:cstheme="majorBidi"/>
          <w:lang w:val="en-US" w:eastAsia="en-US"/>
        </w:rPr>
      </w:pPr>
      <w:r>
        <w:rPr>
          <w:rFonts w:asciiTheme="majorBidi" w:hAnsiTheme="majorBidi" w:cstheme="majorBidi"/>
          <w:lang w:val="en-US" w:eastAsia="en-US"/>
        </w:rPr>
        <w:drawing>
          <wp:inline distT="0" distB="0" distL="0" distR="0">
            <wp:extent cx="2125345" cy="709295"/>
            <wp:effectExtent l="0" t="0" r="8255" b="1905"/>
            <wp:docPr id="19638058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05842" name="Picture 23"/>
                    <pic:cNvPicPr>
                      <a:picLocks noChangeAspect="1"/>
                    </pic:cNvPicPr>
                  </pic:nvPicPr>
                  <pic:blipFill>
                    <a:blip r:embed="rId7"/>
                    <a:srcRect l="6748" t="14557" r="40265" b="16370"/>
                    <a:stretch>
                      <a:fillRect/>
                    </a:stretch>
                  </pic:blipFill>
                  <pic:spPr>
                    <a:xfrm>
                      <a:off x="0" y="0"/>
                      <a:ext cx="2125576" cy="709509"/>
                    </a:xfrm>
                    <a:prstGeom prst="rect">
                      <a:avLst/>
                    </a:prstGeom>
                  </pic:spPr>
                </pic:pic>
              </a:graphicData>
            </a:graphic>
          </wp:inline>
        </w:drawing>
      </w:r>
    </w:p>
    <w:p>
      <w:pPr>
        <w:spacing w:line="360" w:lineRule="auto"/>
        <w:jc w:val="center"/>
        <w:rPr>
          <w:sz w:val="28"/>
          <w:szCs w:val="28"/>
        </w:rPr>
      </w:pPr>
    </w:p>
    <w:p>
      <w:pPr>
        <w:spacing w:line="360" w:lineRule="auto"/>
        <w:jc w:val="center"/>
        <w:rPr>
          <w:sz w:val="28"/>
          <w:szCs w:val="28"/>
        </w:rPr>
      </w:pPr>
      <w:r>
        <w:rPr>
          <w:sz w:val="28"/>
          <w:szCs w:val="28"/>
        </w:rPr>
        <w:t>SHARDA SCHOOL OF ENGINEERING AND TECHNOLOGY</w:t>
      </w:r>
    </w:p>
    <w:p>
      <w:pPr>
        <w:spacing w:line="360" w:lineRule="auto"/>
        <w:jc w:val="center"/>
        <w:rPr>
          <w:sz w:val="28"/>
          <w:szCs w:val="28"/>
        </w:rPr>
      </w:pPr>
      <w:r>
        <w:rPr>
          <w:sz w:val="28"/>
          <w:szCs w:val="28"/>
        </w:rPr>
        <w:t>SHARDA UNIVERSITY, GREATER NOIDA – 201310</w:t>
      </w:r>
    </w:p>
    <w:p>
      <w:pPr>
        <w:spacing w:before="0" w:after="0" w:line="360" w:lineRule="auto"/>
        <w:jc w:val="center"/>
        <w:rPr>
          <w:rFonts w:asciiTheme="majorBidi" w:hAnsiTheme="majorBidi" w:cstheme="majorBidi"/>
          <w:lang w:val="en-US" w:eastAsia="en-US"/>
        </w:rPr>
      </w:pPr>
    </w:p>
    <w:p>
      <w:pPr>
        <w:spacing w:before="0" w:after="0" w:line="360" w:lineRule="auto"/>
        <w:jc w:val="both"/>
      </w:pPr>
    </w:p>
    <w:p>
      <w:pPr>
        <w:spacing w:before="0" w:after="0" w:line="360" w:lineRule="auto"/>
        <w:jc w:val="center"/>
      </w:pPr>
      <w:r>
        <w:rPr>
          <w:rFonts w:ascii="Times New Roman" w:hAnsi="Times New Roman"/>
          <w:b/>
          <w:i w:val="0"/>
          <w:sz w:val="28"/>
        </w:rPr>
        <w:t>APRIL, 2026</w:t>
      </w:r>
      <w:bookmarkStart w:id="0" w:name="_GoBack"/>
      <w:bookmarkEnd w:id="0"/>
    </w:p>
    <w:p>
      <w:pPr>
        <w:spacing w:before="0" w:after="0" w:line="360" w:lineRule="auto"/>
        <w:jc w:val="both"/>
      </w:pPr>
    </w:p>
    <w:p>
      <w:pPr>
        <w:spacing w:before="0" w:after="0" w:line="360" w:lineRule="auto"/>
        <w:jc w:val="both"/>
      </w:pPr>
    </w:p>
    <w:p>
      <w:r>
        <w:br w:type="page"/>
      </w:r>
    </w:p>
    <w:p>
      <w:pPr>
        <w:spacing w:before="0" w:after="0" w:line="360" w:lineRule="auto"/>
        <w:jc w:val="both"/>
      </w:pPr>
    </w:p>
    <w:p>
      <w:pPr>
        <w:spacing w:before="0" w:after="0" w:line="360" w:lineRule="auto"/>
        <w:jc w:val="both"/>
      </w:pPr>
    </w:p>
    <w:p>
      <w:pPr>
        <w:spacing w:before="0" w:after="0" w:line="360" w:lineRule="auto"/>
        <w:jc w:val="center"/>
      </w:pPr>
      <w:r>
        <w:rPr>
          <w:rFonts w:ascii="Times New Roman" w:hAnsi="Times New Roman"/>
          <w:b/>
          <w:i w:val="0"/>
          <w:sz w:val="28"/>
        </w:rPr>
        <w:t>TABLE OF CONTENTS</w:t>
      </w:r>
    </w:p>
    <w:p>
      <w:pPr>
        <w:spacing w:before="0" w:after="0" w:line="360" w:lineRule="auto"/>
        <w:jc w:val="both"/>
      </w:pPr>
    </w:p>
    <w:p>
      <w:pPr>
        <w:tabs>
          <w:tab w:val="right" w:leader="dot" w:pos="8311"/>
        </w:tabs>
        <w:spacing w:before="0" w:after="40" w:line="276" w:lineRule="auto"/>
        <w:jc w:val="left"/>
      </w:pPr>
      <w:r>
        <w:rPr>
          <w:rFonts w:ascii="Times New Roman" w:hAnsi="Times New Roman"/>
          <w:b/>
          <w:sz w:val="24"/>
        </w:rPr>
        <w:t>TITLE</w:t>
      </w:r>
      <w:r>
        <w:rPr>
          <w:rFonts w:ascii="Times New Roman" w:hAnsi="Times New Roman"/>
          <w:b/>
          <w:sz w:val="24"/>
        </w:rPr>
        <w:tab/>
      </w:r>
      <w:r>
        <w:rPr>
          <w:rFonts w:ascii="Times New Roman" w:hAnsi="Times New Roman"/>
          <w:b/>
          <w:sz w:val="24"/>
        </w:rPr>
        <w:t>i</w:t>
      </w:r>
    </w:p>
    <w:p>
      <w:pPr>
        <w:tabs>
          <w:tab w:val="right" w:leader="dot" w:pos="8311"/>
        </w:tabs>
        <w:spacing w:before="0" w:after="40" w:line="276" w:lineRule="auto"/>
        <w:jc w:val="left"/>
      </w:pPr>
      <w:r>
        <w:rPr>
          <w:rFonts w:ascii="Times New Roman" w:hAnsi="Times New Roman"/>
          <w:b/>
          <w:sz w:val="24"/>
        </w:rPr>
        <w:t>TABLE OF CONTENTS</w:t>
      </w:r>
      <w:r>
        <w:rPr>
          <w:rFonts w:ascii="Times New Roman" w:hAnsi="Times New Roman"/>
          <w:b/>
          <w:sz w:val="24"/>
        </w:rPr>
        <w:tab/>
      </w:r>
      <w:r>
        <w:rPr>
          <w:rFonts w:ascii="Times New Roman" w:hAnsi="Times New Roman"/>
          <w:b/>
          <w:sz w:val="24"/>
        </w:rPr>
        <w:t>ii</w:t>
      </w:r>
    </w:p>
    <w:p>
      <w:pPr>
        <w:tabs>
          <w:tab w:val="right" w:leader="dot" w:pos="8311"/>
        </w:tabs>
        <w:spacing w:before="0" w:after="40" w:line="276" w:lineRule="auto"/>
        <w:jc w:val="left"/>
      </w:pPr>
      <w:r>
        <w:rPr>
          <w:rFonts w:ascii="Times New Roman" w:hAnsi="Times New Roman"/>
          <w:b/>
          <w:sz w:val="24"/>
        </w:rPr>
        <w:t>DECLARATION</w:t>
      </w:r>
      <w:r>
        <w:rPr>
          <w:rFonts w:ascii="Times New Roman" w:hAnsi="Times New Roman"/>
          <w:b/>
          <w:sz w:val="24"/>
        </w:rPr>
        <w:tab/>
      </w:r>
      <w:r>
        <w:rPr>
          <w:rFonts w:ascii="Times New Roman" w:hAnsi="Times New Roman"/>
          <w:b/>
          <w:sz w:val="24"/>
        </w:rPr>
        <w:t>iii</w:t>
      </w:r>
    </w:p>
    <w:p>
      <w:pPr>
        <w:tabs>
          <w:tab w:val="right" w:leader="dot" w:pos="8311"/>
        </w:tabs>
        <w:spacing w:before="0" w:after="40" w:line="276" w:lineRule="auto"/>
        <w:jc w:val="left"/>
      </w:pPr>
      <w:r>
        <w:rPr>
          <w:rFonts w:ascii="Times New Roman" w:hAnsi="Times New Roman"/>
          <w:b/>
          <w:sz w:val="24"/>
        </w:rPr>
        <w:t>CERTIFICATE</w:t>
      </w:r>
      <w:r>
        <w:rPr>
          <w:rFonts w:ascii="Times New Roman" w:hAnsi="Times New Roman"/>
          <w:b/>
          <w:sz w:val="24"/>
        </w:rPr>
        <w:tab/>
      </w:r>
      <w:r>
        <w:rPr>
          <w:rFonts w:ascii="Times New Roman" w:hAnsi="Times New Roman"/>
          <w:b/>
          <w:sz w:val="24"/>
        </w:rPr>
        <w:t>iv</w:t>
      </w:r>
    </w:p>
    <w:p>
      <w:pPr>
        <w:tabs>
          <w:tab w:val="right" w:leader="dot" w:pos="8311"/>
        </w:tabs>
        <w:spacing w:before="0" w:after="40" w:line="276" w:lineRule="auto"/>
        <w:jc w:val="left"/>
      </w:pPr>
      <w:r>
        <w:rPr>
          <w:rFonts w:ascii="Times New Roman" w:hAnsi="Times New Roman"/>
          <w:b/>
          <w:sz w:val="24"/>
        </w:rPr>
        <w:t>ACKNOWLEDGEMENT</w:t>
      </w:r>
      <w:r>
        <w:rPr>
          <w:rFonts w:ascii="Times New Roman" w:hAnsi="Times New Roman"/>
          <w:b/>
          <w:sz w:val="24"/>
        </w:rPr>
        <w:tab/>
      </w:r>
      <w:r>
        <w:rPr>
          <w:rFonts w:ascii="Times New Roman" w:hAnsi="Times New Roman"/>
          <w:b/>
          <w:sz w:val="24"/>
        </w:rPr>
        <w:t>v</w:t>
      </w:r>
    </w:p>
    <w:p>
      <w:pPr>
        <w:tabs>
          <w:tab w:val="right" w:leader="dot" w:pos="8311"/>
        </w:tabs>
        <w:spacing w:before="0" w:after="40" w:line="276" w:lineRule="auto"/>
        <w:jc w:val="left"/>
      </w:pPr>
      <w:r>
        <w:rPr>
          <w:rFonts w:ascii="Times New Roman" w:hAnsi="Times New Roman"/>
          <w:b/>
          <w:sz w:val="24"/>
        </w:rPr>
        <w:t>LIST OF TABLES</w:t>
      </w:r>
      <w:r>
        <w:rPr>
          <w:rFonts w:ascii="Times New Roman" w:hAnsi="Times New Roman"/>
          <w:b/>
          <w:sz w:val="24"/>
        </w:rPr>
        <w:tab/>
      </w:r>
      <w:r>
        <w:rPr>
          <w:rFonts w:ascii="Times New Roman" w:hAnsi="Times New Roman"/>
          <w:b/>
          <w:sz w:val="24"/>
        </w:rPr>
        <w:t>vi</w:t>
      </w:r>
    </w:p>
    <w:p>
      <w:pPr>
        <w:tabs>
          <w:tab w:val="right" w:leader="dot" w:pos="8311"/>
        </w:tabs>
        <w:spacing w:before="0" w:after="40" w:line="276" w:lineRule="auto"/>
        <w:jc w:val="left"/>
      </w:pPr>
      <w:r>
        <w:rPr>
          <w:rFonts w:ascii="Times New Roman" w:hAnsi="Times New Roman"/>
          <w:b/>
          <w:sz w:val="24"/>
        </w:rPr>
        <w:t>LIST OF FIGURES</w:t>
      </w:r>
      <w:r>
        <w:rPr>
          <w:rFonts w:ascii="Times New Roman" w:hAnsi="Times New Roman"/>
          <w:b/>
          <w:sz w:val="24"/>
        </w:rPr>
        <w:tab/>
      </w:r>
      <w:r>
        <w:rPr>
          <w:rFonts w:ascii="Times New Roman" w:hAnsi="Times New Roman"/>
          <w:b/>
          <w:sz w:val="24"/>
        </w:rPr>
        <w:t>vii</w:t>
      </w:r>
    </w:p>
    <w:p>
      <w:pPr>
        <w:tabs>
          <w:tab w:val="right" w:leader="dot" w:pos="8311"/>
        </w:tabs>
        <w:spacing w:before="0" w:after="40" w:line="276" w:lineRule="auto"/>
        <w:jc w:val="left"/>
      </w:pPr>
      <w:r>
        <w:rPr>
          <w:rFonts w:ascii="Times New Roman" w:hAnsi="Times New Roman"/>
          <w:b/>
          <w:sz w:val="24"/>
        </w:rPr>
        <w:t>SYMBOLS AND ABBREVIATIONS</w:t>
      </w:r>
      <w:r>
        <w:rPr>
          <w:rFonts w:ascii="Times New Roman" w:hAnsi="Times New Roman"/>
          <w:b/>
          <w:sz w:val="24"/>
        </w:rPr>
        <w:tab/>
      </w:r>
      <w:r>
        <w:rPr>
          <w:rFonts w:ascii="Times New Roman" w:hAnsi="Times New Roman"/>
          <w:b/>
          <w:sz w:val="24"/>
        </w:rPr>
        <w:t>viii</w:t>
      </w:r>
    </w:p>
    <w:p>
      <w:pPr>
        <w:tabs>
          <w:tab w:val="right" w:leader="dot" w:pos="8311"/>
        </w:tabs>
        <w:spacing w:before="0" w:after="40" w:line="276" w:lineRule="auto"/>
        <w:jc w:val="left"/>
      </w:pPr>
      <w:r>
        <w:rPr>
          <w:rFonts w:ascii="Times New Roman" w:hAnsi="Times New Roman"/>
          <w:b/>
          <w:sz w:val="24"/>
        </w:rPr>
        <w:t>CHAPTER 1: INTRODUCTION</w:t>
      </w:r>
      <w:r>
        <w:rPr>
          <w:rFonts w:ascii="Times New Roman" w:hAnsi="Times New Roman"/>
          <w:b/>
          <w:sz w:val="24"/>
        </w:rPr>
        <w:tab/>
      </w:r>
      <w:r>
        <w:rPr>
          <w:rFonts w:ascii="Times New Roman" w:hAnsi="Times New Roman"/>
          <w:b/>
          <w:sz w:val="24"/>
        </w:rPr>
        <w:t>1</w:t>
      </w:r>
    </w:p>
    <w:p>
      <w:pPr>
        <w:tabs>
          <w:tab w:val="right" w:leader="dot" w:pos="8311"/>
        </w:tabs>
        <w:spacing w:before="0" w:after="40" w:line="276" w:lineRule="auto"/>
        <w:jc w:val="left"/>
      </w:pPr>
      <w:r>
        <w:rPr>
          <w:rFonts w:ascii="Times New Roman" w:hAnsi="Times New Roman"/>
          <w:b w:val="0"/>
          <w:sz w:val="24"/>
        </w:rPr>
        <w:t xml:space="preserve">    1.1 Problem Statement</w:t>
      </w:r>
      <w:r>
        <w:rPr>
          <w:rFonts w:ascii="Times New Roman" w:hAnsi="Times New Roman"/>
          <w:b w:val="0"/>
          <w:sz w:val="24"/>
        </w:rPr>
        <w:tab/>
      </w:r>
      <w:r>
        <w:rPr>
          <w:rFonts w:ascii="Times New Roman" w:hAnsi="Times New Roman"/>
          <w:b w:val="0"/>
          <w:sz w:val="24"/>
        </w:rPr>
        <w:t>1</w:t>
      </w:r>
    </w:p>
    <w:p>
      <w:pPr>
        <w:tabs>
          <w:tab w:val="right" w:leader="dot" w:pos="8311"/>
        </w:tabs>
        <w:spacing w:before="0" w:after="40" w:line="276" w:lineRule="auto"/>
        <w:jc w:val="left"/>
      </w:pPr>
      <w:r>
        <w:rPr>
          <w:rFonts w:ascii="Times New Roman" w:hAnsi="Times New Roman"/>
          <w:b w:val="0"/>
          <w:sz w:val="24"/>
        </w:rPr>
        <w:t xml:space="preserve">    1.2 Background and Motivation</w:t>
      </w:r>
      <w:r>
        <w:rPr>
          <w:rFonts w:ascii="Times New Roman" w:hAnsi="Times New Roman"/>
          <w:b w:val="0"/>
          <w:sz w:val="24"/>
        </w:rPr>
        <w:tab/>
      </w:r>
      <w:r>
        <w:rPr>
          <w:rFonts w:ascii="Times New Roman" w:hAnsi="Times New Roman"/>
          <w:b w:val="0"/>
          <w:sz w:val="24"/>
        </w:rPr>
        <w:t>3</w:t>
      </w:r>
    </w:p>
    <w:p>
      <w:pPr>
        <w:tabs>
          <w:tab w:val="right" w:leader="dot" w:pos="8311"/>
        </w:tabs>
        <w:spacing w:before="0" w:after="40" w:line="276" w:lineRule="auto"/>
        <w:jc w:val="left"/>
      </w:pPr>
      <w:r>
        <w:rPr>
          <w:rFonts w:ascii="Times New Roman" w:hAnsi="Times New Roman"/>
          <w:b w:val="0"/>
          <w:sz w:val="24"/>
        </w:rPr>
        <w:t xml:space="preserve">    1.3 Project Objectives</w:t>
      </w:r>
      <w:r>
        <w:rPr>
          <w:rFonts w:ascii="Times New Roman" w:hAnsi="Times New Roman"/>
          <w:b w:val="0"/>
          <w:sz w:val="24"/>
        </w:rPr>
        <w:tab/>
      </w:r>
      <w:r>
        <w:rPr>
          <w:rFonts w:ascii="Times New Roman" w:hAnsi="Times New Roman"/>
          <w:b w:val="0"/>
          <w:sz w:val="24"/>
        </w:rPr>
        <w:t>4</w:t>
      </w:r>
    </w:p>
    <w:p>
      <w:pPr>
        <w:tabs>
          <w:tab w:val="right" w:leader="dot" w:pos="8311"/>
        </w:tabs>
        <w:spacing w:before="0" w:after="40" w:line="276" w:lineRule="auto"/>
        <w:jc w:val="left"/>
      </w:pPr>
      <w:r>
        <w:rPr>
          <w:rFonts w:ascii="Times New Roman" w:hAnsi="Times New Roman"/>
          <w:b w:val="0"/>
          <w:sz w:val="24"/>
        </w:rPr>
        <w:t xml:space="preserve">    1.4 Project Overview</w:t>
      </w:r>
      <w:r>
        <w:rPr>
          <w:rFonts w:ascii="Times New Roman" w:hAnsi="Times New Roman"/>
          <w:b w:val="0"/>
          <w:sz w:val="24"/>
        </w:rPr>
        <w:tab/>
      </w:r>
      <w:r>
        <w:rPr>
          <w:rFonts w:ascii="Times New Roman" w:hAnsi="Times New Roman"/>
          <w:b w:val="0"/>
          <w:sz w:val="24"/>
        </w:rPr>
        <w:t>5</w:t>
      </w:r>
    </w:p>
    <w:p>
      <w:pPr>
        <w:tabs>
          <w:tab w:val="right" w:leader="dot" w:pos="8311"/>
        </w:tabs>
        <w:spacing w:before="0" w:after="40" w:line="276" w:lineRule="auto"/>
        <w:jc w:val="left"/>
      </w:pPr>
      <w:r>
        <w:rPr>
          <w:rFonts w:ascii="Times New Roman" w:hAnsi="Times New Roman"/>
          <w:b w:val="0"/>
          <w:sz w:val="24"/>
        </w:rPr>
        <w:t xml:space="preserve">    1.5 Expected Outcome</w:t>
      </w:r>
      <w:r>
        <w:rPr>
          <w:rFonts w:ascii="Times New Roman" w:hAnsi="Times New Roman"/>
          <w:b w:val="0"/>
          <w:sz w:val="24"/>
        </w:rPr>
        <w:tab/>
      </w:r>
      <w:r>
        <w:rPr>
          <w:rFonts w:ascii="Times New Roman" w:hAnsi="Times New Roman"/>
          <w:b w:val="0"/>
          <w:sz w:val="24"/>
        </w:rPr>
        <w:t>6</w:t>
      </w:r>
    </w:p>
    <w:p>
      <w:pPr>
        <w:tabs>
          <w:tab w:val="right" w:leader="dot" w:pos="8311"/>
        </w:tabs>
        <w:spacing w:before="0" w:after="40" w:line="276" w:lineRule="auto"/>
        <w:jc w:val="left"/>
      </w:pPr>
      <w:r>
        <w:rPr>
          <w:rFonts w:ascii="Times New Roman" w:hAnsi="Times New Roman"/>
          <w:b w:val="0"/>
          <w:sz w:val="24"/>
        </w:rPr>
        <w:t xml:space="preserve">    1.6 Hardware &amp; Software Specifications</w:t>
      </w:r>
      <w:r>
        <w:rPr>
          <w:rFonts w:ascii="Times New Roman" w:hAnsi="Times New Roman"/>
          <w:b w:val="0"/>
          <w:sz w:val="24"/>
        </w:rPr>
        <w:tab/>
      </w:r>
      <w:r>
        <w:rPr>
          <w:rFonts w:ascii="Times New Roman" w:hAnsi="Times New Roman"/>
          <w:b w:val="0"/>
          <w:sz w:val="24"/>
        </w:rPr>
        <w:t>7</w:t>
      </w:r>
    </w:p>
    <w:p>
      <w:pPr>
        <w:tabs>
          <w:tab w:val="right" w:leader="dot" w:pos="8311"/>
        </w:tabs>
        <w:spacing w:before="0" w:after="40" w:line="276" w:lineRule="auto"/>
        <w:jc w:val="left"/>
      </w:pPr>
      <w:r>
        <w:rPr>
          <w:rFonts w:ascii="Times New Roman" w:hAnsi="Times New Roman"/>
          <w:b w:val="0"/>
          <w:sz w:val="24"/>
        </w:rPr>
        <w:t xml:space="preserve">    1.7 Report Outline</w:t>
      </w:r>
      <w:r>
        <w:rPr>
          <w:rFonts w:ascii="Times New Roman" w:hAnsi="Times New Roman"/>
          <w:b w:val="0"/>
          <w:sz w:val="24"/>
        </w:rPr>
        <w:tab/>
      </w:r>
      <w:r>
        <w:rPr>
          <w:rFonts w:ascii="Times New Roman" w:hAnsi="Times New Roman"/>
          <w:b w:val="0"/>
          <w:sz w:val="24"/>
        </w:rPr>
        <w:t>8</w:t>
      </w:r>
    </w:p>
    <w:p>
      <w:pPr>
        <w:tabs>
          <w:tab w:val="right" w:leader="dot" w:pos="8311"/>
        </w:tabs>
        <w:spacing w:before="0" w:after="40" w:line="276" w:lineRule="auto"/>
        <w:jc w:val="left"/>
      </w:pPr>
      <w:r>
        <w:rPr>
          <w:rFonts w:ascii="Times New Roman" w:hAnsi="Times New Roman"/>
          <w:b/>
          <w:sz w:val="24"/>
        </w:rPr>
        <w:t>CHAPTER 2: LITERATURE SURVEY</w:t>
      </w:r>
      <w:r>
        <w:rPr>
          <w:rFonts w:ascii="Times New Roman" w:hAnsi="Times New Roman"/>
          <w:b/>
          <w:sz w:val="24"/>
        </w:rPr>
        <w:tab/>
      </w:r>
      <w:r>
        <w:rPr>
          <w:rFonts w:ascii="Times New Roman" w:hAnsi="Times New Roman"/>
          <w:b/>
          <w:sz w:val="24"/>
        </w:rPr>
        <w:t>9</w:t>
      </w:r>
    </w:p>
    <w:p>
      <w:pPr>
        <w:tabs>
          <w:tab w:val="right" w:leader="dot" w:pos="8311"/>
        </w:tabs>
        <w:spacing w:before="0" w:after="40" w:line="276" w:lineRule="auto"/>
        <w:jc w:val="left"/>
      </w:pPr>
      <w:r>
        <w:rPr>
          <w:rFonts w:ascii="Times New Roman" w:hAnsi="Times New Roman"/>
          <w:b w:val="0"/>
          <w:sz w:val="24"/>
        </w:rPr>
        <w:t xml:space="preserve">    2.1 Evolution of Chatbot Systems</w:t>
      </w:r>
      <w:r>
        <w:rPr>
          <w:rFonts w:ascii="Times New Roman" w:hAnsi="Times New Roman"/>
          <w:b w:val="0"/>
          <w:sz w:val="24"/>
        </w:rPr>
        <w:tab/>
      </w:r>
      <w:r>
        <w:rPr>
          <w:rFonts w:ascii="Times New Roman" w:hAnsi="Times New Roman"/>
          <w:b w:val="0"/>
          <w:sz w:val="24"/>
        </w:rPr>
        <w:t>9</w:t>
      </w:r>
    </w:p>
    <w:p>
      <w:pPr>
        <w:tabs>
          <w:tab w:val="right" w:leader="dot" w:pos="8311"/>
        </w:tabs>
        <w:spacing w:before="0" w:after="40" w:line="276" w:lineRule="auto"/>
        <w:jc w:val="left"/>
      </w:pPr>
      <w:r>
        <w:rPr>
          <w:rFonts w:ascii="Times New Roman" w:hAnsi="Times New Roman"/>
          <w:b w:val="0"/>
          <w:sz w:val="24"/>
        </w:rPr>
        <w:t xml:space="preserve">    2.2 Existing Work</w:t>
      </w:r>
      <w:r>
        <w:rPr>
          <w:rFonts w:ascii="Times New Roman" w:hAnsi="Times New Roman"/>
          <w:b w:val="0"/>
          <w:sz w:val="24"/>
        </w:rPr>
        <w:tab/>
      </w:r>
      <w:r>
        <w:rPr>
          <w:rFonts w:ascii="Times New Roman" w:hAnsi="Times New Roman"/>
          <w:b w:val="0"/>
          <w:sz w:val="24"/>
        </w:rPr>
        <w:t>11</w:t>
      </w:r>
    </w:p>
    <w:p>
      <w:pPr>
        <w:tabs>
          <w:tab w:val="right" w:leader="dot" w:pos="8311"/>
        </w:tabs>
        <w:spacing w:before="0" w:after="40" w:line="276" w:lineRule="auto"/>
        <w:jc w:val="left"/>
      </w:pPr>
      <w:r>
        <w:rPr>
          <w:rFonts w:ascii="Times New Roman" w:hAnsi="Times New Roman"/>
          <w:b w:val="0"/>
          <w:sz w:val="24"/>
        </w:rPr>
        <w:t xml:space="preserve">    2.3 Related Work (Detailed Review)</w:t>
      </w:r>
      <w:r>
        <w:rPr>
          <w:rFonts w:ascii="Times New Roman" w:hAnsi="Times New Roman"/>
          <w:b w:val="0"/>
          <w:sz w:val="24"/>
        </w:rPr>
        <w:tab/>
      </w:r>
      <w:r>
        <w:rPr>
          <w:rFonts w:ascii="Times New Roman" w:hAnsi="Times New Roman"/>
          <w:b w:val="0"/>
          <w:sz w:val="24"/>
        </w:rPr>
        <w:t>13</w:t>
      </w:r>
    </w:p>
    <w:p>
      <w:pPr>
        <w:tabs>
          <w:tab w:val="right" w:leader="dot" w:pos="8311"/>
        </w:tabs>
        <w:spacing w:before="0" w:after="40" w:line="276" w:lineRule="auto"/>
        <w:jc w:val="left"/>
      </w:pPr>
      <w:r>
        <w:rPr>
          <w:rFonts w:ascii="Times New Roman" w:hAnsi="Times New Roman"/>
          <w:b w:val="0"/>
          <w:sz w:val="24"/>
        </w:rPr>
        <w:t xml:space="preserve">    2.4 Comparative Summary Table</w:t>
      </w:r>
      <w:r>
        <w:rPr>
          <w:rFonts w:ascii="Times New Roman" w:hAnsi="Times New Roman"/>
          <w:b w:val="0"/>
          <w:sz w:val="24"/>
        </w:rPr>
        <w:tab/>
      </w:r>
      <w:r>
        <w:rPr>
          <w:rFonts w:ascii="Times New Roman" w:hAnsi="Times New Roman"/>
          <w:b w:val="0"/>
          <w:sz w:val="24"/>
        </w:rPr>
        <w:t>16</w:t>
      </w:r>
    </w:p>
    <w:p>
      <w:pPr>
        <w:tabs>
          <w:tab w:val="right" w:leader="dot" w:pos="8311"/>
        </w:tabs>
        <w:spacing w:before="0" w:after="40" w:line="276" w:lineRule="auto"/>
        <w:jc w:val="left"/>
      </w:pPr>
      <w:r>
        <w:rPr>
          <w:rFonts w:ascii="Times New Roman" w:hAnsi="Times New Roman"/>
          <w:b w:val="0"/>
          <w:sz w:val="24"/>
        </w:rPr>
        <w:t xml:space="preserve">    2.5 Research Gaps</w:t>
      </w:r>
      <w:r>
        <w:rPr>
          <w:rFonts w:ascii="Times New Roman" w:hAnsi="Times New Roman"/>
          <w:b w:val="0"/>
          <w:sz w:val="24"/>
        </w:rPr>
        <w:tab/>
      </w:r>
      <w:r>
        <w:rPr>
          <w:rFonts w:ascii="Times New Roman" w:hAnsi="Times New Roman"/>
          <w:b w:val="0"/>
          <w:sz w:val="24"/>
        </w:rPr>
        <w:t>17</w:t>
      </w:r>
    </w:p>
    <w:p>
      <w:pPr>
        <w:tabs>
          <w:tab w:val="right" w:leader="dot" w:pos="8311"/>
        </w:tabs>
        <w:spacing w:before="0" w:after="40" w:line="276" w:lineRule="auto"/>
        <w:jc w:val="left"/>
      </w:pPr>
      <w:r>
        <w:rPr>
          <w:rFonts w:ascii="Times New Roman" w:hAnsi="Times New Roman"/>
          <w:b w:val="0"/>
          <w:sz w:val="24"/>
        </w:rPr>
        <w:t xml:space="preserve">    2.6 Proposed System</w:t>
      </w:r>
      <w:r>
        <w:rPr>
          <w:rFonts w:ascii="Times New Roman" w:hAnsi="Times New Roman"/>
          <w:b w:val="0"/>
          <w:sz w:val="24"/>
        </w:rPr>
        <w:tab/>
      </w:r>
      <w:r>
        <w:rPr>
          <w:rFonts w:ascii="Times New Roman" w:hAnsi="Times New Roman"/>
          <w:b w:val="0"/>
          <w:sz w:val="24"/>
        </w:rPr>
        <w:t>18</w:t>
      </w:r>
    </w:p>
    <w:p>
      <w:pPr>
        <w:tabs>
          <w:tab w:val="right" w:leader="dot" w:pos="8311"/>
        </w:tabs>
        <w:spacing w:before="0" w:after="40" w:line="276" w:lineRule="auto"/>
        <w:jc w:val="left"/>
      </w:pPr>
      <w:r>
        <w:rPr>
          <w:rFonts w:ascii="Times New Roman" w:hAnsi="Times New Roman"/>
          <w:b w:val="0"/>
          <w:sz w:val="24"/>
        </w:rPr>
        <w:t xml:space="preserve">    2.7 Feasibility Study</w:t>
      </w:r>
      <w:r>
        <w:rPr>
          <w:rFonts w:ascii="Times New Roman" w:hAnsi="Times New Roman"/>
          <w:b w:val="0"/>
          <w:sz w:val="24"/>
        </w:rPr>
        <w:tab/>
      </w:r>
      <w:r>
        <w:rPr>
          <w:rFonts w:ascii="Times New Roman" w:hAnsi="Times New Roman"/>
          <w:b w:val="0"/>
          <w:sz w:val="24"/>
        </w:rPr>
        <w:t>19</w:t>
      </w:r>
    </w:p>
    <w:p>
      <w:pPr>
        <w:tabs>
          <w:tab w:val="right" w:leader="dot" w:pos="8311"/>
        </w:tabs>
        <w:spacing w:before="0" w:after="40" w:line="276" w:lineRule="auto"/>
        <w:jc w:val="left"/>
      </w:pPr>
      <w:r>
        <w:rPr>
          <w:rFonts w:ascii="Times New Roman" w:hAnsi="Times New Roman"/>
          <w:b/>
          <w:sz w:val="24"/>
        </w:rPr>
        <w:t>CHAPTER 3: SYSTEM DESIGN &amp; ANALYSIS</w:t>
      </w:r>
      <w:r>
        <w:rPr>
          <w:rFonts w:ascii="Times New Roman" w:hAnsi="Times New Roman"/>
          <w:b/>
          <w:sz w:val="24"/>
        </w:rPr>
        <w:tab/>
      </w:r>
      <w:r>
        <w:rPr>
          <w:rFonts w:ascii="Times New Roman" w:hAnsi="Times New Roman"/>
          <w:b/>
          <w:sz w:val="24"/>
        </w:rPr>
        <w:t>21</w:t>
      </w:r>
    </w:p>
    <w:p>
      <w:pPr>
        <w:tabs>
          <w:tab w:val="right" w:leader="dot" w:pos="8311"/>
        </w:tabs>
        <w:spacing w:before="0" w:after="40" w:line="276" w:lineRule="auto"/>
        <w:jc w:val="left"/>
      </w:pPr>
      <w:r>
        <w:rPr>
          <w:rFonts w:ascii="Times New Roman" w:hAnsi="Times New Roman"/>
          <w:b w:val="0"/>
          <w:sz w:val="24"/>
        </w:rPr>
        <w:t xml:space="preserve">    3.1 Project Perspective</w:t>
      </w:r>
      <w:r>
        <w:rPr>
          <w:rFonts w:ascii="Times New Roman" w:hAnsi="Times New Roman"/>
          <w:b w:val="0"/>
          <w:sz w:val="24"/>
        </w:rPr>
        <w:tab/>
      </w:r>
      <w:r>
        <w:rPr>
          <w:rFonts w:ascii="Times New Roman" w:hAnsi="Times New Roman"/>
          <w:b w:val="0"/>
          <w:sz w:val="24"/>
        </w:rPr>
        <w:t>21</w:t>
      </w:r>
    </w:p>
    <w:p>
      <w:pPr>
        <w:tabs>
          <w:tab w:val="right" w:leader="dot" w:pos="8311"/>
        </w:tabs>
        <w:spacing w:before="0" w:after="40" w:line="276" w:lineRule="auto"/>
        <w:jc w:val="left"/>
      </w:pPr>
      <w:r>
        <w:rPr>
          <w:rFonts w:ascii="Times New Roman" w:hAnsi="Times New Roman"/>
          <w:b w:val="0"/>
          <w:sz w:val="24"/>
        </w:rPr>
        <w:t xml:space="preserve">    3.2 Performance Requirements</w:t>
      </w:r>
      <w:r>
        <w:rPr>
          <w:rFonts w:ascii="Times New Roman" w:hAnsi="Times New Roman"/>
          <w:b w:val="0"/>
          <w:sz w:val="24"/>
        </w:rPr>
        <w:tab/>
      </w:r>
      <w:r>
        <w:rPr>
          <w:rFonts w:ascii="Times New Roman" w:hAnsi="Times New Roman"/>
          <w:b w:val="0"/>
          <w:sz w:val="24"/>
        </w:rPr>
        <w:t>23</w:t>
      </w:r>
    </w:p>
    <w:p>
      <w:pPr>
        <w:tabs>
          <w:tab w:val="right" w:leader="dot" w:pos="8311"/>
        </w:tabs>
        <w:spacing w:before="0" w:after="40" w:line="276" w:lineRule="auto"/>
        <w:jc w:val="left"/>
      </w:pPr>
      <w:r>
        <w:rPr>
          <w:rFonts w:ascii="Times New Roman" w:hAnsi="Times New Roman"/>
          <w:b w:val="0"/>
          <w:sz w:val="24"/>
        </w:rPr>
        <w:t xml:space="preserve">    3.3 System Features</w:t>
      </w:r>
      <w:r>
        <w:rPr>
          <w:rFonts w:ascii="Times New Roman" w:hAnsi="Times New Roman"/>
          <w:b w:val="0"/>
          <w:sz w:val="24"/>
        </w:rPr>
        <w:tab/>
      </w:r>
      <w:r>
        <w:rPr>
          <w:rFonts w:ascii="Times New Roman" w:hAnsi="Times New Roman"/>
          <w:b w:val="0"/>
          <w:sz w:val="24"/>
        </w:rPr>
        <w:t>24</w:t>
      </w:r>
    </w:p>
    <w:p>
      <w:pPr>
        <w:tabs>
          <w:tab w:val="right" w:leader="dot" w:pos="8311"/>
        </w:tabs>
        <w:spacing w:before="0" w:after="40" w:line="276" w:lineRule="auto"/>
        <w:jc w:val="left"/>
      </w:pPr>
      <w:r>
        <w:rPr>
          <w:rFonts w:ascii="Times New Roman" w:hAnsi="Times New Roman"/>
          <w:b w:val="0"/>
          <w:sz w:val="24"/>
        </w:rPr>
        <w:t xml:space="preserve">    3.4 Dataset Description</w:t>
      </w:r>
      <w:r>
        <w:rPr>
          <w:rFonts w:ascii="Times New Roman" w:hAnsi="Times New Roman"/>
          <w:b w:val="0"/>
          <w:sz w:val="24"/>
        </w:rPr>
        <w:tab/>
      </w:r>
      <w:r>
        <w:rPr>
          <w:rFonts w:ascii="Times New Roman" w:hAnsi="Times New Roman"/>
          <w:b w:val="0"/>
          <w:sz w:val="24"/>
        </w:rPr>
        <w:t>25</w:t>
      </w:r>
    </w:p>
    <w:p>
      <w:pPr>
        <w:tabs>
          <w:tab w:val="right" w:leader="dot" w:pos="8311"/>
        </w:tabs>
        <w:spacing w:before="0" w:after="40" w:line="276" w:lineRule="auto"/>
        <w:jc w:val="left"/>
      </w:pPr>
      <w:r>
        <w:rPr>
          <w:rFonts w:ascii="Times New Roman" w:hAnsi="Times New Roman"/>
          <w:b w:val="0"/>
          <w:sz w:val="24"/>
        </w:rPr>
        <w:t xml:space="preserve">    3.5 Methodology</w:t>
      </w:r>
      <w:r>
        <w:rPr>
          <w:rFonts w:ascii="Times New Roman" w:hAnsi="Times New Roman"/>
          <w:b w:val="0"/>
          <w:sz w:val="24"/>
        </w:rPr>
        <w:tab/>
      </w:r>
      <w:r>
        <w:rPr>
          <w:rFonts w:ascii="Times New Roman" w:hAnsi="Times New Roman"/>
          <w:b w:val="0"/>
          <w:sz w:val="24"/>
        </w:rPr>
        <w:t>27</w:t>
      </w:r>
    </w:p>
    <w:p>
      <w:pPr>
        <w:tabs>
          <w:tab w:val="right" w:leader="dot" w:pos="8311"/>
        </w:tabs>
        <w:spacing w:before="0" w:after="40" w:line="276" w:lineRule="auto"/>
        <w:jc w:val="left"/>
      </w:pPr>
      <w:r>
        <w:rPr>
          <w:rFonts w:ascii="Times New Roman" w:hAnsi="Times New Roman"/>
          <w:b w:val="0"/>
          <w:sz w:val="24"/>
        </w:rPr>
        <w:t xml:space="preserve">    3.6 System Architecture</w:t>
      </w:r>
      <w:r>
        <w:rPr>
          <w:rFonts w:ascii="Times New Roman" w:hAnsi="Times New Roman"/>
          <w:b w:val="0"/>
          <w:sz w:val="24"/>
        </w:rPr>
        <w:tab/>
      </w:r>
      <w:r>
        <w:rPr>
          <w:rFonts w:ascii="Times New Roman" w:hAnsi="Times New Roman"/>
          <w:b w:val="0"/>
          <w:sz w:val="24"/>
        </w:rPr>
        <w:t>33</w:t>
      </w:r>
    </w:p>
    <w:p>
      <w:pPr>
        <w:tabs>
          <w:tab w:val="right" w:leader="dot" w:pos="8311"/>
        </w:tabs>
        <w:spacing w:before="0" w:after="40" w:line="276" w:lineRule="auto"/>
        <w:jc w:val="left"/>
      </w:pPr>
      <w:r>
        <w:rPr>
          <w:rFonts w:ascii="Times New Roman" w:hAnsi="Times New Roman"/>
          <w:b w:val="0"/>
          <w:sz w:val="24"/>
        </w:rPr>
        <w:t xml:space="preserve">    3.7 Use Case Diagram</w:t>
      </w:r>
      <w:r>
        <w:rPr>
          <w:rFonts w:ascii="Times New Roman" w:hAnsi="Times New Roman"/>
          <w:b w:val="0"/>
          <w:sz w:val="24"/>
        </w:rPr>
        <w:tab/>
      </w:r>
      <w:r>
        <w:rPr>
          <w:rFonts w:ascii="Times New Roman" w:hAnsi="Times New Roman"/>
          <w:b w:val="0"/>
          <w:sz w:val="24"/>
        </w:rPr>
        <w:t>34</w:t>
      </w:r>
    </w:p>
    <w:p>
      <w:pPr>
        <w:tabs>
          <w:tab w:val="right" w:leader="dot" w:pos="8311"/>
        </w:tabs>
        <w:spacing w:before="0" w:after="40" w:line="276" w:lineRule="auto"/>
        <w:jc w:val="left"/>
      </w:pPr>
      <w:r>
        <w:rPr>
          <w:rFonts w:ascii="Times New Roman" w:hAnsi="Times New Roman"/>
          <w:b w:val="0"/>
          <w:sz w:val="24"/>
        </w:rPr>
        <w:t xml:space="preserve">    3.8 Data Flow Diagram</w:t>
      </w:r>
      <w:r>
        <w:rPr>
          <w:rFonts w:ascii="Times New Roman" w:hAnsi="Times New Roman"/>
          <w:b w:val="0"/>
          <w:sz w:val="24"/>
        </w:rPr>
        <w:tab/>
      </w:r>
      <w:r>
        <w:rPr>
          <w:rFonts w:ascii="Times New Roman" w:hAnsi="Times New Roman"/>
          <w:b w:val="0"/>
          <w:sz w:val="24"/>
        </w:rPr>
        <w:t>35</w:t>
      </w:r>
    </w:p>
    <w:p>
      <w:pPr>
        <w:tabs>
          <w:tab w:val="right" w:leader="dot" w:pos="8311"/>
        </w:tabs>
        <w:spacing w:before="0" w:after="40" w:line="276" w:lineRule="auto"/>
        <w:jc w:val="left"/>
      </w:pPr>
      <w:r>
        <w:rPr>
          <w:rFonts w:ascii="Times New Roman" w:hAnsi="Times New Roman"/>
          <w:b w:val="0"/>
          <w:sz w:val="24"/>
        </w:rPr>
        <w:t xml:space="preserve">    3.9 Class Diagram</w:t>
      </w:r>
      <w:r>
        <w:rPr>
          <w:rFonts w:ascii="Times New Roman" w:hAnsi="Times New Roman"/>
          <w:b w:val="0"/>
          <w:sz w:val="24"/>
        </w:rPr>
        <w:tab/>
      </w:r>
      <w:r>
        <w:rPr>
          <w:rFonts w:ascii="Times New Roman" w:hAnsi="Times New Roman"/>
          <w:b w:val="0"/>
          <w:sz w:val="24"/>
        </w:rPr>
        <w:t>37</w:t>
      </w:r>
    </w:p>
    <w:p>
      <w:pPr>
        <w:tabs>
          <w:tab w:val="right" w:leader="dot" w:pos="8311"/>
        </w:tabs>
        <w:spacing w:before="0" w:after="40" w:line="276" w:lineRule="auto"/>
        <w:jc w:val="left"/>
      </w:pPr>
      <w:r>
        <w:rPr>
          <w:rFonts w:ascii="Times New Roman" w:hAnsi="Times New Roman"/>
          <w:b w:val="0"/>
          <w:sz w:val="24"/>
        </w:rPr>
        <w:t xml:space="preserve">    3.10 Testing Process</w:t>
      </w:r>
      <w:r>
        <w:rPr>
          <w:rFonts w:ascii="Times New Roman" w:hAnsi="Times New Roman"/>
          <w:b w:val="0"/>
          <w:sz w:val="24"/>
        </w:rPr>
        <w:tab/>
      </w:r>
      <w:r>
        <w:rPr>
          <w:rFonts w:ascii="Times New Roman" w:hAnsi="Times New Roman"/>
          <w:b w:val="0"/>
          <w:sz w:val="24"/>
        </w:rPr>
        <w:t>38</w:t>
      </w:r>
    </w:p>
    <w:p>
      <w:pPr>
        <w:tabs>
          <w:tab w:val="right" w:leader="dot" w:pos="8311"/>
        </w:tabs>
        <w:spacing w:before="0" w:after="40" w:line="276" w:lineRule="auto"/>
        <w:jc w:val="left"/>
      </w:pPr>
      <w:r>
        <w:rPr>
          <w:rFonts w:ascii="Times New Roman" w:hAnsi="Times New Roman"/>
          <w:b/>
          <w:sz w:val="24"/>
        </w:rPr>
        <w:t>CHAPTER 4: RESULTS AND OUTPUTS</w:t>
      </w:r>
      <w:r>
        <w:rPr>
          <w:rFonts w:ascii="Times New Roman" w:hAnsi="Times New Roman"/>
          <w:b/>
          <w:sz w:val="24"/>
        </w:rPr>
        <w:tab/>
      </w:r>
      <w:r>
        <w:rPr>
          <w:rFonts w:ascii="Times New Roman" w:hAnsi="Times New Roman"/>
          <w:b/>
          <w:sz w:val="24"/>
        </w:rPr>
        <w:t>40</w:t>
      </w:r>
    </w:p>
    <w:p>
      <w:pPr>
        <w:tabs>
          <w:tab w:val="right" w:leader="dot" w:pos="8311"/>
        </w:tabs>
        <w:spacing w:before="0" w:after="40" w:line="276" w:lineRule="auto"/>
        <w:jc w:val="left"/>
      </w:pPr>
      <w:r>
        <w:rPr>
          <w:rFonts w:ascii="Times New Roman" w:hAnsi="Times New Roman"/>
          <w:b w:val="0"/>
          <w:sz w:val="24"/>
        </w:rPr>
        <w:t xml:space="preserve">    4.1 Training and Evaluation Setup</w:t>
      </w:r>
      <w:r>
        <w:rPr>
          <w:rFonts w:ascii="Times New Roman" w:hAnsi="Times New Roman"/>
          <w:b w:val="0"/>
          <w:sz w:val="24"/>
        </w:rPr>
        <w:tab/>
      </w:r>
      <w:r>
        <w:rPr>
          <w:rFonts w:ascii="Times New Roman" w:hAnsi="Times New Roman"/>
          <w:b w:val="0"/>
          <w:sz w:val="24"/>
        </w:rPr>
        <w:t>40</w:t>
      </w:r>
    </w:p>
    <w:p>
      <w:pPr>
        <w:tabs>
          <w:tab w:val="right" w:leader="dot" w:pos="8311"/>
        </w:tabs>
        <w:spacing w:before="0" w:after="40" w:line="276" w:lineRule="auto"/>
        <w:jc w:val="left"/>
      </w:pPr>
      <w:r>
        <w:rPr>
          <w:rFonts w:ascii="Times New Roman" w:hAnsi="Times New Roman"/>
          <w:b w:val="0"/>
          <w:sz w:val="24"/>
        </w:rPr>
        <w:t xml:space="preserve">    4.2 Model Performance Comparison</w:t>
      </w:r>
      <w:r>
        <w:rPr>
          <w:rFonts w:ascii="Times New Roman" w:hAnsi="Times New Roman"/>
          <w:b w:val="0"/>
          <w:sz w:val="24"/>
        </w:rPr>
        <w:tab/>
      </w:r>
      <w:r>
        <w:rPr>
          <w:rFonts w:ascii="Times New Roman" w:hAnsi="Times New Roman"/>
          <w:b w:val="0"/>
          <w:sz w:val="24"/>
        </w:rPr>
        <w:t>41</w:t>
      </w:r>
    </w:p>
    <w:p>
      <w:pPr>
        <w:tabs>
          <w:tab w:val="right" w:leader="dot" w:pos="8311"/>
        </w:tabs>
        <w:spacing w:before="0" w:after="40" w:line="276" w:lineRule="auto"/>
        <w:jc w:val="left"/>
      </w:pPr>
      <w:r>
        <w:rPr>
          <w:rFonts w:ascii="Times New Roman" w:hAnsi="Times New Roman"/>
          <w:b w:val="0"/>
          <w:sz w:val="24"/>
        </w:rPr>
        <w:t xml:space="preserve">    4.3 Intent-wise Classification Results</w:t>
      </w:r>
      <w:r>
        <w:rPr>
          <w:rFonts w:ascii="Times New Roman" w:hAnsi="Times New Roman"/>
          <w:b w:val="0"/>
          <w:sz w:val="24"/>
        </w:rPr>
        <w:tab/>
      </w:r>
      <w:r>
        <w:rPr>
          <w:rFonts w:ascii="Times New Roman" w:hAnsi="Times New Roman"/>
          <w:b w:val="0"/>
          <w:sz w:val="24"/>
        </w:rPr>
        <w:t>43</w:t>
      </w:r>
    </w:p>
    <w:p>
      <w:pPr>
        <w:tabs>
          <w:tab w:val="right" w:leader="dot" w:pos="8311"/>
        </w:tabs>
        <w:spacing w:before="0" w:after="40" w:line="276" w:lineRule="auto"/>
        <w:jc w:val="left"/>
      </w:pPr>
      <w:r>
        <w:rPr>
          <w:rFonts w:ascii="Times New Roman" w:hAnsi="Times New Roman"/>
          <w:b w:val="0"/>
          <w:sz w:val="24"/>
        </w:rPr>
        <w:t xml:space="preserve">    4.4 Web Application Screenshots</w:t>
      </w:r>
      <w:r>
        <w:rPr>
          <w:rFonts w:ascii="Times New Roman" w:hAnsi="Times New Roman"/>
          <w:b w:val="0"/>
          <w:sz w:val="24"/>
        </w:rPr>
        <w:tab/>
      </w:r>
      <w:r>
        <w:rPr>
          <w:rFonts w:ascii="Times New Roman" w:hAnsi="Times New Roman"/>
          <w:b w:val="0"/>
          <w:sz w:val="24"/>
        </w:rPr>
        <w:t>44</w:t>
      </w:r>
    </w:p>
    <w:p>
      <w:pPr>
        <w:tabs>
          <w:tab w:val="right" w:leader="dot" w:pos="8311"/>
        </w:tabs>
        <w:spacing w:before="0" w:after="40" w:line="276" w:lineRule="auto"/>
        <w:jc w:val="left"/>
      </w:pPr>
      <w:r>
        <w:rPr>
          <w:rFonts w:ascii="Times New Roman" w:hAnsi="Times New Roman"/>
          <w:b w:val="0"/>
          <w:sz w:val="24"/>
        </w:rPr>
        <w:t xml:space="preserve">    4.5 Performance Analysis</w:t>
      </w:r>
      <w:r>
        <w:rPr>
          <w:rFonts w:ascii="Times New Roman" w:hAnsi="Times New Roman"/>
          <w:b w:val="0"/>
          <w:sz w:val="24"/>
        </w:rPr>
        <w:tab/>
      </w:r>
      <w:r>
        <w:rPr>
          <w:rFonts w:ascii="Times New Roman" w:hAnsi="Times New Roman"/>
          <w:b w:val="0"/>
          <w:sz w:val="24"/>
        </w:rPr>
        <w:t>46</w:t>
      </w:r>
    </w:p>
    <w:p>
      <w:pPr>
        <w:tabs>
          <w:tab w:val="right" w:leader="dot" w:pos="8311"/>
        </w:tabs>
        <w:spacing w:before="0" w:after="40" w:line="276" w:lineRule="auto"/>
        <w:jc w:val="left"/>
      </w:pPr>
      <w:r>
        <w:rPr>
          <w:rFonts w:ascii="Times New Roman" w:hAnsi="Times New Roman"/>
          <w:b w:val="0"/>
          <w:sz w:val="24"/>
        </w:rPr>
        <w:t xml:space="preserve">    4.6 Comparison with Related Systems</w:t>
      </w:r>
      <w:r>
        <w:rPr>
          <w:rFonts w:ascii="Times New Roman" w:hAnsi="Times New Roman"/>
          <w:b w:val="0"/>
          <w:sz w:val="24"/>
        </w:rPr>
        <w:tab/>
      </w:r>
      <w:r>
        <w:rPr>
          <w:rFonts w:ascii="Times New Roman" w:hAnsi="Times New Roman"/>
          <w:b w:val="0"/>
          <w:sz w:val="24"/>
        </w:rPr>
        <w:t>48</w:t>
      </w:r>
    </w:p>
    <w:p>
      <w:pPr>
        <w:tabs>
          <w:tab w:val="right" w:leader="dot" w:pos="8311"/>
        </w:tabs>
        <w:spacing w:before="0" w:after="40" w:line="276" w:lineRule="auto"/>
        <w:jc w:val="left"/>
      </w:pPr>
      <w:r>
        <w:rPr>
          <w:rFonts w:ascii="Times New Roman" w:hAnsi="Times New Roman"/>
          <w:b/>
          <w:sz w:val="24"/>
        </w:rPr>
        <w:t>CHAPTER 5: CONCLUSION &amp; FUTURE SCOPE</w:t>
      </w:r>
      <w:r>
        <w:rPr>
          <w:rFonts w:ascii="Times New Roman" w:hAnsi="Times New Roman"/>
          <w:b/>
          <w:sz w:val="24"/>
        </w:rPr>
        <w:tab/>
      </w:r>
      <w:r>
        <w:rPr>
          <w:rFonts w:ascii="Times New Roman" w:hAnsi="Times New Roman"/>
          <w:b/>
          <w:sz w:val="24"/>
        </w:rPr>
        <w:t>50</w:t>
      </w:r>
    </w:p>
    <w:p>
      <w:pPr>
        <w:tabs>
          <w:tab w:val="right" w:leader="dot" w:pos="8311"/>
        </w:tabs>
        <w:spacing w:before="0" w:after="40" w:line="276" w:lineRule="auto"/>
        <w:jc w:val="left"/>
      </w:pPr>
      <w:r>
        <w:rPr>
          <w:rFonts w:ascii="Times New Roman" w:hAnsi="Times New Roman"/>
          <w:b w:val="0"/>
          <w:sz w:val="24"/>
        </w:rPr>
        <w:t xml:space="preserve">    5.1 Conclusion</w:t>
      </w:r>
      <w:r>
        <w:rPr>
          <w:rFonts w:ascii="Times New Roman" w:hAnsi="Times New Roman"/>
          <w:b w:val="0"/>
          <w:sz w:val="24"/>
        </w:rPr>
        <w:tab/>
      </w:r>
      <w:r>
        <w:rPr>
          <w:rFonts w:ascii="Times New Roman" w:hAnsi="Times New Roman"/>
          <w:b w:val="0"/>
          <w:sz w:val="24"/>
        </w:rPr>
        <w:t>50</w:t>
      </w:r>
    </w:p>
    <w:p>
      <w:pPr>
        <w:tabs>
          <w:tab w:val="right" w:leader="dot" w:pos="8311"/>
        </w:tabs>
        <w:spacing w:before="0" w:after="40" w:line="276" w:lineRule="auto"/>
        <w:jc w:val="left"/>
      </w:pPr>
      <w:r>
        <w:rPr>
          <w:rFonts w:ascii="Times New Roman" w:hAnsi="Times New Roman"/>
          <w:b w:val="0"/>
          <w:sz w:val="24"/>
        </w:rPr>
        <w:t xml:space="preserve">    5.2 Future Scope</w:t>
      </w:r>
      <w:r>
        <w:rPr>
          <w:rFonts w:ascii="Times New Roman" w:hAnsi="Times New Roman"/>
          <w:b w:val="0"/>
          <w:sz w:val="24"/>
        </w:rPr>
        <w:tab/>
      </w:r>
      <w:r>
        <w:rPr>
          <w:rFonts w:ascii="Times New Roman" w:hAnsi="Times New Roman"/>
          <w:b w:val="0"/>
          <w:sz w:val="24"/>
        </w:rPr>
        <w:t>52</w:t>
      </w:r>
    </w:p>
    <w:p>
      <w:pPr>
        <w:tabs>
          <w:tab w:val="right" w:leader="dot" w:pos="8311"/>
        </w:tabs>
        <w:spacing w:before="0" w:after="40" w:line="276" w:lineRule="auto"/>
        <w:jc w:val="left"/>
      </w:pPr>
      <w:r>
        <w:rPr>
          <w:rFonts w:ascii="Times New Roman" w:hAnsi="Times New Roman"/>
          <w:b/>
          <w:sz w:val="24"/>
        </w:rPr>
        <w:t>REFERENCES</w:t>
      </w:r>
      <w:r>
        <w:rPr>
          <w:rFonts w:ascii="Times New Roman" w:hAnsi="Times New Roman"/>
          <w:b/>
          <w:sz w:val="24"/>
        </w:rPr>
        <w:tab/>
      </w:r>
      <w:r>
        <w:rPr>
          <w:rFonts w:ascii="Times New Roman" w:hAnsi="Times New Roman"/>
          <w:b/>
          <w:sz w:val="24"/>
        </w:rPr>
        <w:t>55</w:t>
      </w:r>
    </w:p>
    <w:p>
      <w:r>
        <w:br w:type="page"/>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center"/>
      </w:pPr>
      <w:r>
        <w:rPr>
          <w:rFonts w:ascii="Times New Roman" w:hAnsi="Times New Roman"/>
          <w:b/>
          <w:i w:val="0"/>
          <w:sz w:val="28"/>
        </w:rPr>
        <w:t>DECLARATION</w:t>
      </w:r>
    </w:p>
    <w:p>
      <w:pPr>
        <w:spacing w:before="0" w:after="0" w:line="360" w:lineRule="auto"/>
        <w:jc w:val="both"/>
      </w:pPr>
    </w:p>
    <w:p>
      <w:pPr>
        <w:spacing w:before="0" w:after="0" w:line="360" w:lineRule="auto"/>
        <w:jc w:val="both"/>
      </w:pPr>
    </w:p>
    <w:p>
      <w:pPr>
        <w:spacing w:before="0" w:after="0" w:line="360" w:lineRule="auto"/>
        <w:ind w:firstLine="720"/>
        <w:jc w:val="both"/>
      </w:pPr>
      <w:r>
        <w:rPr>
          <w:rFonts w:ascii="Times New Roman" w:hAnsi="Times New Roman"/>
          <w:b w:val="0"/>
          <w:i w:val="0"/>
          <w:sz w:val="24"/>
        </w:rPr>
        <w:t>I hereby declare that the project work entitled “Customer Support Chat-Bot with Machine Learning” submitted to Sharda University, Greater Noida in partial fulfilment of the requirements for the degree of Bachelor of Technology in Computer Science &amp; Engineering is a genuine work carried out by me under the supervision of Ashish Jain, Assistant Professor, Department of Computer Science &amp; Engineering, Sharda School of Engineering &amp; Technology.</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information and data given in this report are authentic to the best of my knowledge. This report has not been previously submitted for the award of any degree, diploma, fellowship or any other similar title to any University or Institution.</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results embodied in this research work have not been submitted to any other University or Institute for the award of any degree or diploma.</w:t>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left"/>
      </w:pPr>
      <w:r>
        <w:rPr>
          <w:rFonts w:ascii="Times New Roman" w:hAnsi="Times New Roman"/>
          <w:b w:val="0"/>
          <w:i w:val="0"/>
          <w:sz w:val="24"/>
        </w:rPr>
        <w:t>Place: Greater Noida</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Signature of Student</w:t>
      </w:r>
    </w:p>
    <w:p>
      <w:pPr>
        <w:spacing w:before="0" w:after="0" w:line="360" w:lineRule="auto"/>
        <w:jc w:val="left"/>
      </w:pPr>
      <w:r>
        <w:rPr>
          <w:rFonts w:ascii="Times New Roman" w:hAnsi="Times New Roman"/>
          <w:b w:val="0"/>
          <w:i w:val="0"/>
          <w:sz w:val="24"/>
        </w:rPr>
        <w:t>Date:</w:t>
      </w:r>
    </w:p>
    <w:p>
      <w:pPr>
        <w:spacing w:before="0" w:after="0" w:line="360" w:lineRule="auto"/>
        <w:jc w:val="both"/>
      </w:pPr>
    </w:p>
    <w:p>
      <w:pPr>
        <w:spacing w:before="0" w:after="0" w:line="360" w:lineRule="auto"/>
        <w:jc w:val="both"/>
      </w:pPr>
    </w:p>
    <w:p>
      <w:pPr>
        <w:spacing w:before="0" w:after="0" w:line="360" w:lineRule="auto"/>
        <w:jc w:val="both"/>
      </w:pPr>
      <w:r>
        <w:rPr>
          <w:rFonts w:ascii="Times New Roman" w:hAnsi="Times New Roman"/>
          <w:b/>
          <w:i w:val="0"/>
          <w:sz w:val="24"/>
        </w:rPr>
        <w:t>Anubhav (2022435623)</w:t>
      </w:r>
    </w:p>
    <w:p>
      <w:r>
        <w:br w:type="page"/>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center"/>
      </w:pPr>
      <w:r>
        <w:rPr>
          <w:rFonts w:ascii="Times New Roman" w:hAnsi="Times New Roman"/>
          <w:b/>
          <w:i w:val="0"/>
          <w:sz w:val="28"/>
        </w:rPr>
        <w:t>CERTIFICATE</w:t>
      </w:r>
    </w:p>
    <w:p>
      <w:pPr>
        <w:spacing w:before="0" w:after="0" w:line="360" w:lineRule="auto"/>
        <w:jc w:val="both"/>
      </w:pPr>
    </w:p>
    <w:p>
      <w:pPr>
        <w:spacing w:before="0" w:after="0" w:line="360" w:lineRule="auto"/>
        <w:jc w:val="both"/>
      </w:pPr>
    </w:p>
    <w:p>
      <w:pPr>
        <w:spacing w:before="0" w:after="0" w:line="360" w:lineRule="auto"/>
        <w:ind w:firstLine="720"/>
        <w:jc w:val="both"/>
      </w:pPr>
      <w:r>
        <w:rPr>
          <w:rFonts w:ascii="Times New Roman" w:hAnsi="Times New Roman"/>
          <w:b w:val="0"/>
          <w:i w:val="0"/>
          <w:sz w:val="24"/>
        </w:rPr>
        <w:t xml:space="preserve">This is to certify that the report entitled </w:t>
      </w:r>
      <w:r>
        <w:rPr>
          <w:rFonts w:ascii="Times New Roman" w:hAnsi="Times New Roman"/>
          <w:b/>
          <w:i w:val="0"/>
          <w:sz w:val="24"/>
        </w:rPr>
        <w:t>“Customer Support Chat-Bot with Machine Learning”</w:t>
      </w:r>
      <w:r>
        <w:rPr>
          <w:rFonts w:ascii="Times New Roman" w:hAnsi="Times New Roman"/>
          <w:b w:val="0"/>
          <w:i w:val="0"/>
          <w:sz w:val="24"/>
        </w:rPr>
        <w:t xml:space="preserve"> submitted by </w:t>
      </w:r>
      <w:r>
        <w:rPr>
          <w:rFonts w:ascii="Times New Roman" w:hAnsi="Times New Roman"/>
          <w:b/>
          <w:i w:val="0"/>
          <w:sz w:val="24"/>
        </w:rPr>
        <w:t>“Anubhav (2022435623)”</w:t>
      </w:r>
      <w:r>
        <w:rPr>
          <w:rFonts w:ascii="Times New Roman" w:hAnsi="Times New Roman"/>
          <w:b w:val="0"/>
          <w:i w:val="0"/>
          <w:sz w:val="24"/>
        </w:rPr>
        <w:t xml:space="preserve"> to Sharda University, towards the fulfilment of requirements of the degree of </w:t>
      </w:r>
      <w:r>
        <w:rPr>
          <w:rFonts w:ascii="Times New Roman" w:hAnsi="Times New Roman"/>
          <w:b/>
          <w:i w:val="0"/>
          <w:sz w:val="24"/>
        </w:rPr>
        <w:t>“Bachelor of Technology”</w:t>
      </w:r>
      <w:r>
        <w:rPr>
          <w:rFonts w:ascii="Times New Roman" w:hAnsi="Times New Roman"/>
          <w:b w:val="0"/>
          <w:i w:val="0"/>
          <w:sz w:val="24"/>
        </w:rPr>
        <w:t xml:space="preserve"> is a record of bonafide final year Project work carried out by him in the </w:t>
      </w:r>
      <w:r>
        <w:rPr>
          <w:rFonts w:ascii="Times New Roman" w:hAnsi="Times New Roman"/>
          <w:b/>
          <w:i w:val="0"/>
          <w:sz w:val="24"/>
        </w:rPr>
        <w:t>“Department of Computer Science &amp; Engineering, Sharda School of Engineering and Technology, Sharda University”.</w:t>
      </w:r>
      <w:r>
        <w:rPr>
          <w:rFonts w:ascii="Times New Roman" w:hAnsi="Times New Roman"/>
          <w:b w:val="0"/>
          <w:i w:val="0"/>
          <w:sz w:val="24"/>
        </w:rPr>
        <w:t xml:space="preserve"> The results/findings contained in this Project have not been submitted in part or full to any other University/Institute forward of any other Degree/Diploma.</w:t>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left"/>
      </w:pP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Signature of the Guide</w:t>
      </w:r>
    </w:p>
    <w:p>
      <w:pPr>
        <w:spacing w:before="0" w:after="0" w:line="360" w:lineRule="auto"/>
        <w:jc w:val="left"/>
      </w:pP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Name: Ashish Jain</w:t>
      </w:r>
    </w:p>
    <w:p>
      <w:pPr>
        <w:spacing w:before="0" w:after="0" w:line="360" w:lineRule="auto"/>
        <w:jc w:val="left"/>
      </w:pP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Designation: Assistant Professor</w:t>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r>
        <w:rPr>
          <w:rFonts w:ascii="Times New Roman" w:hAnsi="Times New Roman"/>
          <w:b/>
          <w:i w:val="0"/>
          <w:sz w:val="24"/>
        </w:rPr>
        <w:t>Signature of Head of Department</w:t>
      </w:r>
    </w:p>
    <w:p>
      <w:pPr>
        <w:spacing w:before="0" w:after="0" w:line="360" w:lineRule="auto"/>
        <w:jc w:val="both"/>
      </w:pPr>
    </w:p>
    <w:p>
      <w:pPr>
        <w:spacing w:before="0" w:after="0" w:line="360" w:lineRule="auto"/>
        <w:jc w:val="both"/>
      </w:pPr>
      <w:r>
        <w:rPr>
          <w:rFonts w:ascii="Times New Roman" w:hAnsi="Times New Roman"/>
          <w:b w:val="0"/>
          <w:i w:val="0"/>
          <w:sz w:val="24"/>
        </w:rPr>
        <w:t>Name: Prof. (Dr.) Nitin Rakesh</w:t>
      </w:r>
    </w:p>
    <w:p>
      <w:pPr>
        <w:spacing w:before="0" w:after="0" w:line="360" w:lineRule="auto"/>
        <w:jc w:val="both"/>
      </w:pPr>
      <w:r>
        <w:rPr>
          <w:rFonts w:ascii="Times New Roman" w:hAnsi="Times New Roman"/>
          <w:b w:val="0"/>
          <w:i w:val="0"/>
          <w:sz w:val="24"/>
        </w:rPr>
        <w:t>Place: Sharda University</w:t>
      </w:r>
    </w:p>
    <w:p>
      <w:pPr>
        <w:spacing w:before="0" w:after="0" w:line="360" w:lineRule="auto"/>
        <w:jc w:val="both"/>
      </w:pPr>
      <w:r>
        <w:rPr>
          <w:rFonts w:ascii="Times New Roman" w:hAnsi="Times New Roman"/>
          <w:b w:val="0"/>
          <w:i w:val="0"/>
          <w:sz w:val="24"/>
        </w:rPr>
        <w:t>Date:</w:t>
      </w:r>
    </w:p>
    <w:p>
      <w:pPr>
        <w:spacing w:before="0" w:after="0" w:line="360" w:lineRule="auto"/>
        <w:jc w:val="both"/>
      </w:pPr>
    </w:p>
    <w:p>
      <w:pPr>
        <w:spacing w:before="0" w:after="0" w:line="360" w:lineRule="auto"/>
        <w:jc w:val="left"/>
      </w:pP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Signature of External Examiner</w:t>
      </w:r>
    </w:p>
    <w:p>
      <w:pPr>
        <w:spacing w:before="0" w:after="0" w:line="360" w:lineRule="auto"/>
        <w:jc w:val="left"/>
      </w:pP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ab/>
      </w:r>
      <w:r>
        <w:rPr>
          <w:rFonts w:ascii="Times New Roman" w:hAnsi="Times New Roman"/>
          <w:b w:val="0"/>
          <w:i w:val="0"/>
          <w:sz w:val="24"/>
        </w:rPr>
        <w:t>Date:</w:t>
      </w:r>
    </w:p>
    <w:p>
      <w:r>
        <w:br w:type="page"/>
      </w:r>
    </w:p>
    <w:p>
      <w:pPr>
        <w:spacing w:before="0" w:after="0" w:line="360" w:lineRule="auto"/>
        <w:jc w:val="center"/>
      </w:pPr>
      <w:r>
        <w:rPr>
          <w:rFonts w:ascii="Times New Roman" w:hAnsi="Times New Roman"/>
          <w:b/>
          <w:i w:val="0"/>
          <w:sz w:val="28"/>
        </w:rPr>
        <w:t>ACKNOWLEDGEMENT</w:t>
      </w:r>
    </w:p>
    <w:p>
      <w:pPr>
        <w:spacing w:before="0" w:after="0" w:line="360" w:lineRule="auto"/>
        <w:jc w:val="both"/>
      </w:pPr>
    </w:p>
    <w:p>
      <w:pPr>
        <w:spacing w:before="0" w:after="0" w:line="360" w:lineRule="auto"/>
        <w:ind w:firstLine="720"/>
        <w:jc w:val="both"/>
        <w:rPr>
          <w:rFonts w:ascii="Times New Roman" w:hAnsi="Times New Roman"/>
          <w:b w:val="0"/>
          <w:i w:val="0"/>
          <w:sz w:val="24"/>
        </w:rPr>
      </w:pPr>
      <w:r>
        <w:rPr>
          <w:rFonts w:ascii="Times New Roman" w:hAnsi="Times New Roman"/>
          <w:b w:val="0"/>
          <w:i w:val="0"/>
          <w:sz w:val="24"/>
        </w:rPr>
        <w:t>A major project is a golden opportunity for learning and self-development. I consider myself very fortunate and honoured to have so many wonderful people who guided me through the completion of this project. First and foremost, I would like to express my sincere gratitude to Prof. (Dr.) Nitin Rakesh, Head of Department, Computer Science &amp; Engineering, Sharda School of Engineering and Technology, Sharda University, Greater Noida, who gave me the opportunity to undertake this final year project and provided access to all departmental resources and laboratory facilities.</w:t>
      </w:r>
    </w:p>
    <w:p>
      <w:pPr>
        <w:spacing w:before="0" w:after="0" w:line="360" w:lineRule="auto"/>
        <w:ind w:firstLine="720"/>
        <w:jc w:val="both"/>
        <w:rPr>
          <w:rFonts w:ascii="Times New Roman" w:hAnsi="Times New Roman"/>
          <w:b w:val="0"/>
          <w:i w:val="0"/>
          <w:sz w:val="24"/>
        </w:rPr>
      </w:pPr>
    </w:p>
    <w:p>
      <w:pPr>
        <w:spacing w:before="0" w:after="0" w:line="360" w:lineRule="auto"/>
        <w:ind w:firstLine="720"/>
        <w:jc w:val="both"/>
        <w:rPr>
          <w:rFonts w:ascii="Times New Roman" w:hAnsi="Times New Roman"/>
          <w:b w:val="0"/>
          <w:i w:val="0"/>
          <w:sz w:val="24"/>
        </w:rPr>
      </w:pPr>
      <w:r>
        <w:rPr>
          <w:rFonts w:ascii="Times New Roman" w:hAnsi="Times New Roman"/>
          <w:b w:val="0"/>
          <w:i w:val="0"/>
          <w:sz w:val="24"/>
        </w:rPr>
        <w:t>My deepest thanks go to Mr. Ashish Jain, Assistant Professor, Department of Computer Science &amp; Engineering, who served as my project guide throughout this work. His constant support, constructive feedback, and deep technical knowledge of Machine Learning and Natural Language Processing were invaluable in shaping the direction of this project. Despite being extraordinarily busy with academic and research commitments, he always took time out to review my progress, suggest improvements, and steer me back on the right path whenever I encountered technical challenges.</w:t>
      </w:r>
    </w:p>
    <w:p>
      <w:pPr>
        <w:spacing w:before="0" w:after="0" w:line="360" w:lineRule="auto"/>
        <w:ind w:firstLine="720"/>
        <w:jc w:val="both"/>
        <w:rPr>
          <w:rFonts w:hint="default" w:ascii="Times New Roman" w:hAnsi="Times New Roman"/>
          <w:b w:val="0"/>
          <w:i w:val="0"/>
          <w:sz w:val="24"/>
          <w:lang w:val="en-US"/>
        </w:rPr>
      </w:pPr>
    </w:p>
    <w:p>
      <w:pPr>
        <w:spacing w:before="0" w:after="0" w:line="360" w:lineRule="auto"/>
        <w:ind w:firstLine="720"/>
        <w:jc w:val="both"/>
      </w:pPr>
      <w:r>
        <w:rPr>
          <w:rFonts w:ascii="Times New Roman" w:hAnsi="Times New Roman"/>
          <w:b w:val="0"/>
          <w:i w:val="0"/>
          <w:sz w:val="24"/>
        </w:rPr>
        <w:t>I am also immensely grateful to all the faculty members of the Department of Computer Science &amp; Engineering at Sharda University for creating an intellectually stimulating learning environment throughout my four years of B.Tech studies. The strong foundation in programming, algorithms, data structures, and machine learning that I received through their teachings directly enabled the successful execution of this project.</w:t>
      </w:r>
    </w:p>
    <w:p>
      <w:pPr>
        <w:spacing w:before="0" w:after="0" w:line="360" w:lineRule="auto"/>
        <w:ind w:firstLine="720"/>
        <w:jc w:val="both"/>
        <w:rPr>
          <w:rFonts w:ascii="Times New Roman" w:hAnsi="Times New Roman"/>
          <w:b w:val="0"/>
          <w:i w:val="0"/>
          <w:sz w:val="24"/>
        </w:rPr>
      </w:pPr>
      <w:r>
        <w:rPr>
          <w:rFonts w:ascii="Times New Roman" w:hAnsi="Times New Roman"/>
          <w:b w:val="0"/>
          <w:i w:val="0"/>
          <w:sz w:val="24"/>
        </w:rPr>
        <w:t>Special thanks are due to the authors of the open-source libraries — NLTK, Scikit-learn, Streamlit, and Python-docx — whose freely available tools form the technical backbone of this project. The active open-source community and the rich documentation associated with these libraries significantly reduced the development time and allowed me to focus on the problem-solving aspects.</w:t>
      </w:r>
    </w:p>
    <w:p>
      <w:pPr>
        <w:spacing w:before="0" w:after="0" w:line="360" w:lineRule="auto"/>
        <w:ind w:firstLine="720"/>
        <w:jc w:val="both"/>
        <w:rPr>
          <w:rFonts w:hint="default" w:ascii="Times New Roman" w:hAnsi="Times New Roman"/>
          <w:b w:val="0"/>
          <w:i w:val="0"/>
          <w:sz w:val="24"/>
          <w:lang w:val="en-US"/>
        </w:rPr>
      </w:pPr>
    </w:p>
    <w:p>
      <w:pPr>
        <w:spacing w:before="0" w:after="0" w:line="360" w:lineRule="auto"/>
        <w:ind w:firstLine="720"/>
        <w:jc w:val="both"/>
      </w:pPr>
      <w:r>
        <w:rPr>
          <w:rFonts w:ascii="Times New Roman" w:hAnsi="Times New Roman"/>
          <w:b w:val="0"/>
          <w:i w:val="0"/>
          <w:sz w:val="24"/>
        </w:rPr>
        <w:t>Finally, I express my deepest gratitude to my family and close friends for their unwavering support, encouragement, and patience throughout the course of this project. Their belief in my abilities kept me motivated during the challenging phases of development and report writing. I choose this moment to acknowledge all their contributions gratefully.</w:t>
      </w:r>
    </w:p>
    <w:p>
      <w:pPr>
        <w:spacing w:before="0" w:after="0" w:line="360" w:lineRule="auto"/>
        <w:jc w:val="both"/>
      </w:pPr>
    </w:p>
    <w:p>
      <w:pPr>
        <w:spacing w:before="0" w:after="0" w:line="360" w:lineRule="auto"/>
        <w:jc w:val="both"/>
      </w:pPr>
    </w:p>
    <w:p>
      <w:pPr>
        <w:spacing w:before="0" w:after="0" w:line="360" w:lineRule="auto"/>
        <w:ind w:firstLine="720"/>
        <w:jc w:val="both"/>
      </w:pPr>
      <w:r>
        <w:rPr>
          <w:rFonts w:ascii="Times New Roman" w:hAnsi="Times New Roman"/>
          <w:b w:val="0"/>
          <w:i w:val="0"/>
          <w:sz w:val="24"/>
        </w:rPr>
        <w:t>Name and signature of Student:</w:t>
      </w:r>
    </w:p>
    <w:p>
      <w:pPr>
        <w:spacing w:before="0" w:after="0" w:line="360" w:lineRule="auto"/>
        <w:ind w:firstLine="720"/>
        <w:jc w:val="both"/>
      </w:pPr>
      <w:r>
        <w:rPr>
          <w:rFonts w:ascii="Times New Roman" w:hAnsi="Times New Roman"/>
          <w:b/>
          <w:i w:val="0"/>
          <w:sz w:val="24"/>
        </w:rPr>
        <w:t>Anubhav (2022435623)</w:t>
      </w:r>
    </w:p>
    <w:p>
      <w:r>
        <w:br w:type="page"/>
      </w:r>
    </w:p>
    <w:p>
      <w:pPr>
        <w:spacing w:before="0" w:after="0" w:line="360" w:lineRule="auto"/>
        <w:jc w:val="both"/>
      </w:pPr>
    </w:p>
    <w:p>
      <w:pPr>
        <w:spacing w:before="0" w:after="0" w:line="360" w:lineRule="auto"/>
        <w:jc w:val="both"/>
      </w:pPr>
    </w:p>
    <w:p>
      <w:pPr>
        <w:spacing w:before="0" w:after="0" w:line="360" w:lineRule="auto"/>
        <w:jc w:val="center"/>
      </w:pPr>
      <w:r>
        <w:rPr>
          <w:rFonts w:ascii="Times New Roman" w:hAnsi="Times New Roman"/>
          <w:b/>
          <w:i w:val="0"/>
          <w:sz w:val="28"/>
        </w:rPr>
        <w:t>LIST OF TABLES</w:t>
      </w:r>
    </w:p>
    <w:p>
      <w:pPr>
        <w:spacing w:before="0" w:after="0" w:line="360" w:lineRule="auto"/>
        <w:jc w:val="both"/>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tc>
          <w:tcPr>
            <w:tcW w:w="2769" w:type="dxa"/>
            <w:shd w:val="clear" w:color="auto" w:fill="D9D9D9"/>
          </w:tcPr>
          <w:p>
            <w:pPr>
              <w:spacing w:before="0" w:after="0" w:line="360" w:lineRule="auto"/>
              <w:jc w:val="center"/>
            </w:pPr>
            <w:r>
              <w:rPr>
                <w:rFonts w:ascii="Times New Roman" w:hAnsi="Times New Roman"/>
                <w:b/>
                <w:i w:val="0"/>
                <w:sz w:val="24"/>
              </w:rPr>
              <w:t>Table No.</w:t>
            </w:r>
          </w:p>
        </w:tc>
        <w:tc>
          <w:tcPr>
            <w:tcW w:w="2769" w:type="dxa"/>
            <w:shd w:val="clear" w:color="auto" w:fill="D9D9D9"/>
          </w:tcPr>
          <w:p>
            <w:pPr>
              <w:spacing w:before="0" w:after="0" w:line="360" w:lineRule="auto"/>
              <w:jc w:val="center"/>
            </w:pPr>
            <w:r>
              <w:rPr>
                <w:rFonts w:ascii="Times New Roman" w:hAnsi="Times New Roman"/>
                <w:b/>
                <w:i w:val="0"/>
                <w:sz w:val="24"/>
              </w:rPr>
              <w:t>Title</w:t>
            </w:r>
          </w:p>
        </w:tc>
        <w:tc>
          <w:tcPr>
            <w:tcW w:w="2769" w:type="dxa"/>
            <w:shd w:val="clear" w:color="auto" w:fill="D9D9D9"/>
          </w:tcPr>
          <w:p>
            <w:pPr>
              <w:spacing w:before="0" w:after="0" w:line="360" w:lineRule="auto"/>
              <w:jc w:val="center"/>
            </w:pPr>
            <w:r>
              <w:rPr>
                <w:rFonts w:ascii="Times New Roman" w:hAnsi="Times New Roman"/>
                <w:b/>
                <w:i w:val="0"/>
                <w:sz w:val="24"/>
              </w:rPr>
              <w:t>Page No.</w:t>
            </w:r>
          </w:p>
        </w:tc>
      </w:tr>
      <w:tr>
        <w:tc>
          <w:tcPr>
            <w:tcW w:w="2769" w:type="dxa"/>
          </w:tcPr>
          <w:p>
            <w:pPr>
              <w:spacing w:before="0" w:after="0" w:line="360" w:lineRule="auto"/>
              <w:jc w:val="left"/>
            </w:pPr>
            <w:r>
              <w:rPr>
                <w:rFonts w:ascii="Times New Roman" w:hAnsi="Times New Roman"/>
                <w:b w:val="0"/>
                <w:i w:val="0"/>
                <w:sz w:val="24"/>
              </w:rPr>
              <w:t>1.1</w:t>
            </w:r>
          </w:p>
        </w:tc>
        <w:tc>
          <w:tcPr>
            <w:tcW w:w="2769" w:type="dxa"/>
          </w:tcPr>
          <w:p>
            <w:pPr>
              <w:spacing w:before="0" w:after="0" w:line="360" w:lineRule="auto"/>
              <w:jc w:val="left"/>
            </w:pPr>
            <w:r>
              <w:rPr>
                <w:rFonts w:ascii="Times New Roman" w:hAnsi="Times New Roman"/>
                <w:b w:val="0"/>
                <w:i w:val="0"/>
                <w:sz w:val="24"/>
              </w:rPr>
              <w:t>Hardware Specifications</w:t>
            </w:r>
          </w:p>
        </w:tc>
        <w:tc>
          <w:tcPr>
            <w:tcW w:w="2769" w:type="dxa"/>
          </w:tcPr>
          <w:p>
            <w:pPr>
              <w:spacing w:before="0" w:after="0" w:line="360" w:lineRule="auto"/>
              <w:jc w:val="left"/>
            </w:pPr>
            <w:r>
              <w:rPr>
                <w:rFonts w:ascii="Times New Roman" w:hAnsi="Times New Roman"/>
                <w:b w:val="0"/>
                <w:i w:val="0"/>
                <w:sz w:val="24"/>
              </w:rPr>
              <w:t>7</w:t>
            </w:r>
          </w:p>
        </w:tc>
      </w:tr>
      <w:tr>
        <w:tc>
          <w:tcPr>
            <w:tcW w:w="2769" w:type="dxa"/>
          </w:tcPr>
          <w:p>
            <w:pPr>
              <w:spacing w:before="0" w:after="0" w:line="360" w:lineRule="auto"/>
              <w:jc w:val="left"/>
            </w:pPr>
            <w:r>
              <w:rPr>
                <w:rFonts w:ascii="Times New Roman" w:hAnsi="Times New Roman"/>
                <w:b w:val="0"/>
                <w:i w:val="0"/>
                <w:sz w:val="24"/>
              </w:rPr>
              <w:t>1.2</w:t>
            </w:r>
          </w:p>
        </w:tc>
        <w:tc>
          <w:tcPr>
            <w:tcW w:w="2769" w:type="dxa"/>
          </w:tcPr>
          <w:p>
            <w:pPr>
              <w:spacing w:before="0" w:after="0" w:line="360" w:lineRule="auto"/>
              <w:jc w:val="left"/>
            </w:pPr>
            <w:r>
              <w:rPr>
                <w:rFonts w:ascii="Times New Roman" w:hAnsi="Times New Roman"/>
                <w:b w:val="0"/>
                <w:i w:val="0"/>
                <w:sz w:val="24"/>
              </w:rPr>
              <w:t>Software Specifications</w:t>
            </w:r>
          </w:p>
        </w:tc>
        <w:tc>
          <w:tcPr>
            <w:tcW w:w="2769" w:type="dxa"/>
          </w:tcPr>
          <w:p>
            <w:pPr>
              <w:spacing w:before="0" w:after="0" w:line="360" w:lineRule="auto"/>
              <w:jc w:val="left"/>
            </w:pPr>
            <w:r>
              <w:rPr>
                <w:rFonts w:ascii="Times New Roman" w:hAnsi="Times New Roman"/>
                <w:b w:val="0"/>
                <w:i w:val="0"/>
                <w:sz w:val="24"/>
              </w:rPr>
              <w:t>7</w:t>
            </w:r>
          </w:p>
        </w:tc>
      </w:tr>
      <w:tr>
        <w:tc>
          <w:tcPr>
            <w:tcW w:w="2769" w:type="dxa"/>
          </w:tcPr>
          <w:p>
            <w:pPr>
              <w:spacing w:before="0" w:after="0" w:line="360" w:lineRule="auto"/>
              <w:jc w:val="left"/>
            </w:pPr>
            <w:r>
              <w:rPr>
                <w:rFonts w:ascii="Times New Roman" w:hAnsi="Times New Roman"/>
                <w:b w:val="0"/>
                <w:i w:val="0"/>
                <w:sz w:val="24"/>
              </w:rPr>
              <w:t>2.1</w:t>
            </w:r>
          </w:p>
        </w:tc>
        <w:tc>
          <w:tcPr>
            <w:tcW w:w="2769" w:type="dxa"/>
          </w:tcPr>
          <w:p>
            <w:pPr>
              <w:spacing w:before="0" w:after="0" w:line="360" w:lineRule="auto"/>
              <w:jc w:val="left"/>
            </w:pPr>
            <w:r>
              <w:rPr>
                <w:rFonts w:ascii="Times New Roman" w:hAnsi="Times New Roman"/>
                <w:b w:val="0"/>
                <w:i w:val="0"/>
                <w:sz w:val="24"/>
              </w:rPr>
              <w:t>Detailed Related Work Comparative Summary</w:t>
            </w:r>
          </w:p>
        </w:tc>
        <w:tc>
          <w:tcPr>
            <w:tcW w:w="2769" w:type="dxa"/>
          </w:tcPr>
          <w:p>
            <w:pPr>
              <w:spacing w:before="0" w:after="0" w:line="360" w:lineRule="auto"/>
              <w:jc w:val="left"/>
            </w:pPr>
            <w:r>
              <w:rPr>
                <w:rFonts w:ascii="Times New Roman" w:hAnsi="Times New Roman"/>
                <w:b w:val="0"/>
                <w:i w:val="0"/>
                <w:sz w:val="24"/>
              </w:rPr>
              <w:t>16</w:t>
            </w:r>
          </w:p>
        </w:tc>
      </w:tr>
      <w:tr>
        <w:tc>
          <w:tcPr>
            <w:tcW w:w="2769" w:type="dxa"/>
          </w:tcPr>
          <w:p>
            <w:pPr>
              <w:spacing w:before="0" w:after="0" w:line="360" w:lineRule="auto"/>
              <w:jc w:val="left"/>
            </w:pPr>
            <w:r>
              <w:rPr>
                <w:rFonts w:ascii="Times New Roman" w:hAnsi="Times New Roman"/>
                <w:b w:val="0"/>
                <w:i w:val="0"/>
                <w:sz w:val="24"/>
              </w:rPr>
              <w:t>3.1</w:t>
            </w:r>
          </w:p>
        </w:tc>
        <w:tc>
          <w:tcPr>
            <w:tcW w:w="2769" w:type="dxa"/>
          </w:tcPr>
          <w:p>
            <w:pPr>
              <w:spacing w:before="0" w:after="0" w:line="360" w:lineRule="auto"/>
              <w:jc w:val="left"/>
            </w:pPr>
            <w:r>
              <w:rPr>
                <w:rFonts w:ascii="Times New Roman" w:hAnsi="Times New Roman"/>
                <w:b w:val="0"/>
                <w:i w:val="0"/>
                <w:sz w:val="24"/>
              </w:rPr>
              <w:t>Text Preprocessing Steps</w:t>
            </w:r>
          </w:p>
        </w:tc>
        <w:tc>
          <w:tcPr>
            <w:tcW w:w="2769" w:type="dxa"/>
          </w:tcPr>
          <w:p>
            <w:pPr>
              <w:spacing w:before="0" w:after="0" w:line="360" w:lineRule="auto"/>
              <w:jc w:val="left"/>
            </w:pPr>
            <w:r>
              <w:rPr>
                <w:rFonts w:ascii="Times New Roman" w:hAnsi="Times New Roman"/>
                <w:b w:val="0"/>
                <w:i w:val="0"/>
                <w:sz w:val="24"/>
              </w:rPr>
              <w:t>28</w:t>
            </w:r>
          </w:p>
        </w:tc>
      </w:tr>
      <w:tr>
        <w:tc>
          <w:tcPr>
            <w:tcW w:w="2769" w:type="dxa"/>
          </w:tcPr>
          <w:p>
            <w:pPr>
              <w:spacing w:before="0" w:after="0" w:line="360" w:lineRule="auto"/>
              <w:jc w:val="left"/>
            </w:pPr>
            <w:r>
              <w:rPr>
                <w:rFonts w:ascii="Times New Roman" w:hAnsi="Times New Roman"/>
                <w:b w:val="0"/>
                <w:i w:val="0"/>
                <w:sz w:val="24"/>
              </w:rPr>
              <w:t>3.2</w:t>
            </w:r>
          </w:p>
        </w:tc>
        <w:tc>
          <w:tcPr>
            <w:tcW w:w="2769" w:type="dxa"/>
          </w:tcPr>
          <w:p>
            <w:pPr>
              <w:spacing w:before="0" w:after="0" w:line="360" w:lineRule="auto"/>
              <w:jc w:val="left"/>
            </w:pPr>
            <w:r>
              <w:rPr>
                <w:rFonts w:ascii="Times New Roman" w:hAnsi="Times New Roman"/>
                <w:b w:val="0"/>
                <w:i w:val="0"/>
                <w:sz w:val="24"/>
              </w:rPr>
              <w:t>Intent Dataset Summary</w:t>
            </w:r>
          </w:p>
        </w:tc>
        <w:tc>
          <w:tcPr>
            <w:tcW w:w="2769" w:type="dxa"/>
          </w:tcPr>
          <w:p>
            <w:pPr>
              <w:spacing w:before="0" w:after="0" w:line="360" w:lineRule="auto"/>
              <w:jc w:val="left"/>
            </w:pPr>
            <w:r>
              <w:rPr>
                <w:rFonts w:ascii="Times New Roman" w:hAnsi="Times New Roman"/>
                <w:b w:val="0"/>
                <w:i w:val="0"/>
                <w:sz w:val="24"/>
              </w:rPr>
              <w:t>26</w:t>
            </w:r>
          </w:p>
        </w:tc>
      </w:tr>
      <w:tr>
        <w:tc>
          <w:tcPr>
            <w:tcW w:w="2769" w:type="dxa"/>
          </w:tcPr>
          <w:p>
            <w:pPr>
              <w:spacing w:before="0" w:after="0" w:line="360" w:lineRule="auto"/>
              <w:jc w:val="left"/>
            </w:pPr>
            <w:r>
              <w:rPr>
                <w:rFonts w:ascii="Times New Roman" w:hAnsi="Times New Roman"/>
                <w:b w:val="0"/>
                <w:i w:val="0"/>
                <w:sz w:val="24"/>
              </w:rPr>
              <w:t>4.1</w:t>
            </w:r>
          </w:p>
        </w:tc>
        <w:tc>
          <w:tcPr>
            <w:tcW w:w="2769" w:type="dxa"/>
          </w:tcPr>
          <w:p>
            <w:pPr>
              <w:spacing w:before="0" w:after="0" w:line="360" w:lineRule="auto"/>
              <w:jc w:val="left"/>
            </w:pPr>
            <w:r>
              <w:rPr>
                <w:rFonts w:ascii="Times New Roman" w:hAnsi="Times New Roman"/>
                <w:b w:val="0"/>
                <w:i w:val="0"/>
                <w:sz w:val="24"/>
              </w:rPr>
              <w:t>Model Performance Comparison</w:t>
            </w:r>
          </w:p>
        </w:tc>
        <w:tc>
          <w:tcPr>
            <w:tcW w:w="2769" w:type="dxa"/>
          </w:tcPr>
          <w:p>
            <w:pPr>
              <w:spacing w:before="0" w:after="0" w:line="360" w:lineRule="auto"/>
              <w:jc w:val="left"/>
            </w:pPr>
            <w:r>
              <w:rPr>
                <w:rFonts w:ascii="Times New Roman" w:hAnsi="Times New Roman"/>
                <w:b w:val="0"/>
                <w:i w:val="0"/>
                <w:sz w:val="24"/>
              </w:rPr>
              <w:t>41</w:t>
            </w:r>
          </w:p>
        </w:tc>
      </w:tr>
      <w:tr>
        <w:tc>
          <w:tcPr>
            <w:tcW w:w="2769" w:type="dxa"/>
          </w:tcPr>
          <w:p>
            <w:pPr>
              <w:spacing w:before="0" w:after="0" w:line="360" w:lineRule="auto"/>
              <w:jc w:val="left"/>
            </w:pPr>
            <w:r>
              <w:rPr>
                <w:rFonts w:ascii="Times New Roman" w:hAnsi="Times New Roman"/>
                <w:b w:val="0"/>
                <w:i w:val="0"/>
                <w:sz w:val="24"/>
              </w:rPr>
              <w:t>4.2</w:t>
            </w:r>
          </w:p>
        </w:tc>
        <w:tc>
          <w:tcPr>
            <w:tcW w:w="2769" w:type="dxa"/>
          </w:tcPr>
          <w:p>
            <w:pPr>
              <w:spacing w:before="0" w:after="0" w:line="360" w:lineRule="auto"/>
              <w:jc w:val="left"/>
            </w:pPr>
            <w:r>
              <w:rPr>
                <w:rFonts w:ascii="Times New Roman" w:hAnsi="Times New Roman"/>
                <w:b w:val="0"/>
                <w:i w:val="0"/>
                <w:sz w:val="24"/>
              </w:rPr>
              <w:t>Intent-wise Classification Results (SVM)</w:t>
            </w:r>
          </w:p>
        </w:tc>
        <w:tc>
          <w:tcPr>
            <w:tcW w:w="2769" w:type="dxa"/>
          </w:tcPr>
          <w:p>
            <w:pPr>
              <w:spacing w:before="0" w:after="0" w:line="360" w:lineRule="auto"/>
              <w:jc w:val="left"/>
            </w:pPr>
            <w:r>
              <w:rPr>
                <w:rFonts w:ascii="Times New Roman" w:hAnsi="Times New Roman"/>
                <w:b w:val="0"/>
                <w:i w:val="0"/>
                <w:sz w:val="24"/>
              </w:rPr>
              <w:t>43</w:t>
            </w:r>
          </w:p>
        </w:tc>
      </w:tr>
      <w:tr>
        <w:tc>
          <w:tcPr>
            <w:tcW w:w="2769" w:type="dxa"/>
          </w:tcPr>
          <w:p>
            <w:pPr>
              <w:spacing w:before="0" w:after="0" w:line="360" w:lineRule="auto"/>
              <w:jc w:val="left"/>
            </w:pPr>
            <w:r>
              <w:rPr>
                <w:rFonts w:ascii="Times New Roman" w:hAnsi="Times New Roman"/>
                <w:b w:val="0"/>
                <w:i w:val="0"/>
                <w:sz w:val="24"/>
              </w:rPr>
              <w:t>4.3</w:t>
            </w:r>
          </w:p>
        </w:tc>
        <w:tc>
          <w:tcPr>
            <w:tcW w:w="2769" w:type="dxa"/>
          </w:tcPr>
          <w:p>
            <w:pPr>
              <w:spacing w:before="0" w:after="0" w:line="360" w:lineRule="auto"/>
              <w:jc w:val="left"/>
            </w:pPr>
            <w:r>
              <w:rPr>
                <w:rFonts w:ascii="Times New Roman" w:hAnsi="Times New Roman"/>
                <w:b w:val="0"/>
                <w:i w:val="0"/>
                <w:sz w:val="24"/>
              </w:rPr>
              <w:t>Comparison with Existing Systems</w:t>
            </w:r>
          </w:p>
        </w:tc>
        <w:tc>
          <w:tcPr>
            <w:tcW w:w="2769" w:type="dxa"/>
          </w:tcPr>
          <w:p>
            <w:pPr>
              <w:spacing w:before="0" w:after="0" w:line="360" w:lineRule="auto"/>
              <w:jc w:val="left"/>
            </w:pPr>
            <w:r>
              <w:rPr>
                <w:rFonts w:ascii="Times New Roman" w:hAnsi="Times New Roman"/>
                <w:b w:val="0"/>
                <w:i w:val="0"/>
                <w:sz w:val="24"/>
              </w:rPr>
              <w:t>48</w:t>
            </w:r>
          </w:p>
        </w:tc>
      </w:tr>
    </w:tbl>
    <w:p>
      <w:r>
        <w:br w:type="page"/>
      </w:r>
    </w:p>
    <w:p>
      <w:pPr>
        <w:spacing w:before="0" w:after="0" w:line="360" w:lineRule="auto"/>
        <w:jc w:val="both"/>
      </w:pPr>
    </w:p>
    <w:p>
      <w:pPr>
        <w:spacing w:before="0" w:after="0" w:line="360" w:lineRule="auto"/>
        <w:jc w:val="center"/>
      </w:pPr>
      <w:r>
        <w:rPr>
          <w:rFonts w:ascii="Times New Roman" w:hAnsi="Times New Roman"/>
          <w:b/>
          <w:i w:val="0"/>
          <w:sz w:val="28"/>
        </w:rPr>
        <w:t>LIST OF FIGURES</w:t>
      </w:r>
    </w:p>
    <w:p>
      <w:pPr>
        <w:spacing w:before="0" w:after="0" w:line="360" w:lineRule="auto"/>
        <w:jc w:val="both"/>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tc>
          <w:tcPr>
            <w:tcW w:w="2769" w:type="dxa"/>
            <w:shd w:val="clear" w:color="auto" w:fill="D9D9D9"/>
          </w:tcPr>
          <w:p>
            <w:pPr>
              <w:spacing w:before="0" w:after="0" w:line="360" w:lineRule="auto"/>
              <w:jc w:val="center"/>
            </w:pPr>
            <w:r>
              <w:rPr>
                <w:rFonts w:ascii="Times New Roman" w:hAnsi="Times New Roman"/>
                <w:b/>
                <w:i w:val="0"/>
                <w:sz w:val="24"/>
              </w:rPr>
              <w:t>Figure No.</w:t>
            </w:r>
          </w:p>
        </w:tc>
        <w:tc>
          <w:tcPr>
            <w:tcW w:w="2769" w:type="dxa"/>
            <w:shd w:val="clear" w:color="auto" w:fill="D9D9D9"/>
          </w:tcPr>
          <w:p>
            <w:pPr>
              <w:spacing w:before="0" w:after="0" w:line="360" w:lineRule="auto"/>
              <w:jc w:val="center"/>
            </w:pPr>
            <w:r>
              <w:rPr>
                <w:rFonts w:ascii="Times New Roman" w:hAnsi="Times New Roman"/>
                <w:b/>
                <w:i w:val="0"/>
                <w:sz w:val="24"/>
              </w:rPr>
              <w:t>Title</w:t>
            </w:r>
          </w:p>
        </w:tc>
        <w:tc>
          <w:tcPr>
            <w:tcW w:w="2769" w:type="dxa"/>
            <w:shd w:val="clear" w:color="auto" w:fill="D9D9D9"/>
          </w:tcPr>
          <w:p>
            <w:pPr>
              <w:spacing w:before="0" w:after="0" w:line="360" w:lineRule="auto"/>
              <w:jc w:val="center"/>
            </w:pPr>
            <w:r>
              <w:rPr>
                <w:rFonts w:ascii="Times New Roman" w:hAnsi="Times New Roman"/>
                <w:b/>
                <w:i w:val="0"/>
                <w:sz w:val="24"/>
              </w:rPr>
              <w:t>Page No.</w:t>
            </w:r>
          </w:p>
        </w:tc>
      </w:tr>
      <w:tr>
        <w:tc>
          <w:tcPr>
            <w:tcW w:w="2769" w:type="dxa"/>
          </w:tcPr>
          <w:p>
            <w:pPr>
              <w:spacing w:before="0" w:after="0" w:line="360" w:lineRule="auto"/>
              <w:jc w:val="left"/>
            </w:pPr>
            <w:r>
              <w:rPr>
                <w:rFonts w:ascii="Times New Roman" w:hAnsi="Times New Roman"/>
                <w:b w:val="0"/>
                <w:i w:val="0"/>
                <w:sz w:val="24"/>
              </w:rPr>
              <w:t>1.1</w:t>
            </w:r>
          </w:p>
        </w:tc>
        <w:tc>
          <w:tcPr>
            <w:tcW w:w="2769" w:type="dxa"/>
          </w:tcPr>
          <w:p>
            <w:pPr>
              <w:spacing w:before="0" w:after="0" w:line="360" w:lineRule="auto"/>
              <w:jc w:val="left"/>
            </w:pPr>
            <w:r>
              <w:rPr>
                <w:rFonts w:ascii="Times New Roman" w:hAnsi="Times New Roman"/>
                <w:b w:val="0"/>
                <w:i w:val="0"/>
                <w:sz w:val="24"/>
              </w:rPr>
              <w:t>System Overview Block Diagram</w:t>
            </w:r>
          </w:p>
        </w:tc>
        <w:tc>
          <w:tcPr>
            <w:tcW w:w="2769" w:type="dxa"/>
          </w:tcPr>
          <w:p>
            <w:pPr>
              <w:spacing w:before="0" w:after="0" w:line="360" w:lineRule="auto"/>
              <w:jc w:val="left"/>
            </w:pPr>
            <w:r>
              <w:rPr>
                <w:rFonts w:ascii="Times New Roman" w:hAnsi="Times New Roman"/>
                <w:b w:val="0"/>
                <w:i w:val="0"/>
                <w:sz w:val="24"/>
              </w:rPr>
              <w:t>5</w:t>
            </w:r>
          </w:p>
        </w:tc>
      </w:tr>
      <w:tr>
        <w:tc>
          <w:tcPr>
            <w:tcW w:w="2769" w:type="dxa"/>
          </w:tcPr>
          <w:p>
            <w:pPr>
              <w:spacing w:before="0" w:after="0" w:line="360" w:lineRule="auto"/>
              <w:jc w:val="left"/>
            </w:pPr>
            <w:r>
              <w:rPr>
                <w:rFonts w:ascii="Times New Roman" w:hAnsi="Times New Roman"/>
                <w:b w:val="0"/>
                <w:i w:val="0"/>
                <w:sz w:val="24"/>
              </w:rPr>
              <w:t>2.1</w:t>
            </w:r>
          </w:p>
        </w:tc>
        <w:tc>
          <w:tcPr>
            <w:tcW w:w="2769" w:type="dxa"/>
          </w:tcPr>
          <w:p>
            <w:pPr>
              <w:spacing w:before="0" w:after="0" w:line="360" w:lineRule="auto"/>
              <w:jc w:val="left"/>
            </w:pPr>
            <w:r>
              <w:rPr>
                <w:rFonts w:ascii="Times New Roman" w:hAnsi="Times New Roman"/>
                <w:b w:val="0"/>
                <w:i w:val="0"/>
                <w:sz w:val="24"/>
              </w:rPr>
              <w:t>Chatbot Evolution Timeline</w:t>
            </w:r>
          </w:p>
        </w:tc>
        <w:tc>
          <w:tcPr>
            <w:tcW w:w="2769" w:type="dxa"/>
          </w:tcPr>
          <w:p>
            <w:pPr>
              <w:spacing w:before="0" w:after="0" w:line="360" w:lineRule="auto"/>
              <w:jc w:val="left"/>
            </w:pPr>
            <w:r>
              <w:rPr>
                <w:rFonts w:ascii="Times New Roman" w:hAnsi="Times New Roman"/>
                <w:b w:val="0"/>
                <w:i w:val="0"/>
                <w:sz w:val="24"/>
              </w:rPr>
              <w:t>10</w:t>
            </w:r>
          </w:p>
        </w:tc>
      </w:tr>
      <w:tr>
        <w:tc>
          <w:tcPr>
            <w:tcW w:w="2769" w:type="dxa"/>
          </w:tcPr>
          <w:p>
            <w:pPr>
              <w:spacing w:before="0" w:after="0" w:line="360" w:lineRule="auto"/>
              <w:jc w:val="left"/>
            </w:pPr>
            <w:r>
              <w:rPr>
                <w:rFonts w:ascii="Times New Roman" w:hAnsi="Times New Roman"/>
                <w:b w:val="0"/>
                <w:i w:val="0"/>
                <w:sz w:val="24"/>
              </w:rPr>
              <w:t>3.1</w:t>
            </w:r>
          </w:p>
        </w:tc>
        <w:tc>
          <w:tcPr>
            <w:tcW w:w="2769" w:type="dxa"/>
          </w:tcPr>
          <w:p>
            <w:pPr>
              <w:spacing w:before="0" w:after="0" w:line="360" w:lineRule="auto"/>
              <w:jc w:val="left"/>
            </w:pPr>
            <w:r>
              <w:rPr>
                <w:rFonts w:ascii="Times New Roman" w:hAnsi="Times New Roman"/>
                <w:b w:val="0"/>
                <w:i w:val="0"/>
                <w:sz w:val="24"/>
              </w:rPr>
              <w:t>System Architecture Diagram</w:t>
            </w:r>
          </w:p>
        </w:tc>
        <w:tc>
          <w:tcPr>
            <w:tcW w:w="2769" w:type="dxa"/>
          </w:tcPr>
          <w:p>
            <w:pPr>
              <w:spacing w:before="0" w:after="0" w:line="360" w:lineRule="auto"/>
              <w:jc w:val="left"/>
            </w:pPr>
            <w:r>
              <w:rPr>
                <w:rFonts w:ascii="Times New Roman" w:hAnsi="Times New Roman"/>
                <w:b w:val="0"/>
                <w:i w:val="0"/>
                <w:sz w:val="24"/>
              </w:rPr>
              <w:t>33</w:t>
            </w:r>
          </w:p>
        </w:tc>
      </w:tr>
      <w:tr>
        <w:tc>
          <w:tcPr>
            <w:tcW w:w="2769" w:type="dxa"/>
          </w:tcPr>
          <w:p>
            <w:pPr>
              <w:spacing w:before="0" w:after="0" w:line="360" w:lineRule="auto"/>
              <w:jc w:val="left"/>
            </w:pPr>
            <w:r>
              <w:rPr>
                <w:rFonts w:ascii="Times New Roman" w:hAnsi="Times New Roman"/>
                <w:b w:val="0"/>
                <w:i w:val="0"/>
                <w:sz w:val="24"/>
              </w:rPr>
              <w:t>3.2</w:t>
            </w:r>
          </w:p>
        </w:tc>
        <w:tc>
          <w:tcPr>
            <w:tcW w:w="2769" w:type="dxa"/>
          </w:tcPr>
          <w:p>
            <w:pPr>
              <w:spacing w:before="0" w:after="0" w:line="360" w:lineRule="auto"/>
              <w:jc w:val="left"/>
            </w:pPr>
            <w:r>
              <w:rPr>
                <w:rFonts w:ascii="Times New Roman" w:hAnsi="Times New Roman"/>
                <w:b w:val="0"/>
                <w:i w:val="0"/>
                <w:sz w:val="24"/>
              </w:rPr>
              <w:t>Text Preprocessing Pipeline Flowchart</w:t>
            </w:r>
          </w:p>
        </w:tc>
        <w:tc>
          <w:tcPr>
            <w:tcW w:w="2769" w:type="dxa"/>
          </w:tcPr>
          <w:p>
            <w:pPr>
              <w:spacing w:before="0" w:after="0" w:line="360" w:lineRule="auto"/>
              <w:jc w:val="left"/>
            </w:pPr>
            <w:r>
              <w:rPr>
                <w:rFonts w:ascii="Times New Roman" w:hAnsi="Times New Roman"/>
                <w:b w:val="0"/>
                <w:i w:val="0"/>
                <w:sz w:val="24"/>
              </w:rPr>
              <w:t>29</w:t>
            </w:r>
          </w:p>
        </w:tc>
      </w:tr>
      <w:tr>
        <w:tc>
          <w:tcPr>
            <w:tcW w:w="2769" w:type="dxa"/>
          </w:tcPr>
          <w:p>
            <w:pPr>
              <w:spacing w:before="0" w:after="0" w:line="360" w:lineRule="auto"/>
              <w:jc w:val="left"/>
            </w:pPr>
            <w:r>
              <w:rPr>
                <w:rFonts w:ascii="Times New Roman" w:hAnsi="Times New Roman"/>
                <w:b w:val="0"/>
                <w:i w:val="0"/>
                <w:sz w:val="24"/>
              </w:rPr>
              <w:t>3.3</w:t>
            </w:r>
          </w:p>
        </w:tc>
        <w:tc>
          <w:tcPr>
            <w:tcW w:w="2769" w:type="dxa"/>
          </w:tcPr>
          <w:p>
            <w:pPr>
              <w:spacing w:before="0" w:after="0" w:line="360" w:lineRule="auto"/>
              <w:jc w:val="left"/>
            </w:pPr>
            <w:r>
              <w:rPr>
                <w:rFonts w:ascii="Times New Roman" w:hAnsi="Times New Roman"/>
                <w:b w:val="0"/>
                <w:i w:val="0"/>
                <w:sz w:val="24"/>
              </w:rPr>
              <w:t>TF-IDF Feature Extraction Illustration</w:t>
            </w:r>
          </w:p>
        </w:tc>
        <w:tc>
          <w:tcPr>
            <w:tcW w:w="2769" w:type="dxa"/>
          </w:tcPr>
          <w:p>
            <w:pPr>
              <w:spacing w:before="0" w:after="0" w:line="360" w:lineRule="auto"/>
              <w:jc w:val="left"/>
            </w:pPr>
            <w:r>
              <w:rPr>
                <w:rFonts w:ascii="Times New Roman" w:hAnsi="Times New Roman"/>
                <w:b w:val="0"/>
                <w:i w:val="0"/>
                <w:sz w:val="24"/>
              </w:rPr>
              <w:t>30</w:t>
            </w:r>
          </w:p>
        </w:tc>
      </w:tr>
      <w:tr>
        <w:tc>
          <w:tcPr>
            <w:tcW w:w="2769" w:type="dxa"/>
          </w:tcPr>
          <w:p>
            <w:pPr>
              <w:spacing w:before="0" w:after="0" w:line="360" w:lineRule="auto"/>
              <w:jc w:val="left"/>
            </w:pPr>
            <w:r>
              <w:rPr>
                <w:rFonts w:ascii="Times New Roman" w:hAnsi="Times New Roman"/>
                <w:b w:val="0"/>
                <w:i w:val="0"/>
                <w:sz w:val="24"/>
              </w:rPr>
              <w:t>3.4</w:t>
            </w:r>
          </w:p>
        </w:tc>
        <w:tc>
          <w:tcPr>
            <w:tcW w:w="2769" w:type="dxa"/>
          </w:tcPr>
          <w:p>
            <w:pPr>
              <w:spacing w:before="0" w:after="0" w:line="360" w:lineRule="auto"/>
              <w:jc w:val="left"/>
            </w:pPr>
            <w:r>
              <w:rPr>
                <w:rFonts w:ascii="Times New Roman" w:hAnsi="Times New Roman"/>
                <w:b w:val="0"/>
                <w:i w:val="0"/>
                <w:sz w:val="24"/>
              </w:rPr>
              <w:t>Use Case Diagram</w:t>
            </w:r>
          </w:p>
        </w:tc>
        <w:tc>
          <w:tcPr>
            <w:tcW w:w="2769" w:type="dxa"/>
          </w:tcPr>
          <w:p>
            <w:pPr>
              <w:spacing w:before="0" w:after="0" w:line="360" w:lineRule="auto"/>
              <w:jc w:val="left"/>
            </w:pPr>
            <w:r>
              <w:rPr>
                <w:rFonts w:ascii="Times New Roman" w:hAnsi="Times New Roman"/>
                <w:b w:val="0"/>
                <w:i w:val="0"/>
                <w:sz w:val="24"/>
              </w:rPr>
              <w:t>34</w:t>
            </w:r>
          </w:p>
        </w:tc>
      </w:tr>
      <w:tr>
        <w:tc>
          <w:tcPr>
            <w:tcW w:w="2769" w:type="dxa"/>
          </w:tcPr>
          <w:p>
            <w:pPr>
              <w:spacing w:before="0" w:after="0" w:line="360" w:lineRule="auto"/>
              <w:jc w:val="left"/>
            </w:pPr>
            <w:r>
              <w:rPr>
                <w:rFonts w:ascii="Times New Roman" w:hAnsi="Times New Roman"/>
                <w:b w:val="0"/>
                <w:i w:val="0"/>
                <w:sz w:val="24"/>
              </w:rPr>
              <w:t>3.5</w:t>
            </w:r>
          </w:p>
        </w:tc>
        <w:tc>
          <w:tcPr>
            <w:tcW w:w="2769" w:type="dxa"/>
          </w:tcPr>
          <w:p>
            <w:pPr>
              <w:spacing w:before="0" w:after="0" w:line="360" w:lineRule="auto"/>
              <w:jc w:val="left"/>
            </w:pPr>
            <w:r>
              <w:rPr>
                <w:rFonts w:ascii="Times New Roman" w:hAnsi="Times New Roman"/>
                <w:b w:val="0"/>
                <w:i w:val="0"/>
                <w:sz w:val="24"/>
              </w:rPr>
              <w:t>Level-0 Data Flow Diagram</w:t>
            </w:r>
          </w:p>
        </w:tc>
        <w:tc>
          <w:tcPr>
            <w:tcW w:w="2769" w:type="dxa"/>
          </w:tcPr>
          <w:p>
            <w:pPr>
              <w:spacing w:before="0" w:after="0" w:line="360" w:lineRule="auto"/>
              <w:jc w:val="left"/>
            </w:pPr>
            <w:r>
              <w:rPr>
                <w:rFonts w:ascii="Times New Roman" w:hAnsi="Times New Roman"/>
                <w:b w:val="0"/>
                <w:i w:val="0"/>
                <w:sz w:val="24"/>
              </w:rPr>
              <w:t>35</w:t>
            </w:r>
          </w:p>
        </w:tc>
      </w:tr>
      <w:tr>
        <w:tc>
          <w:tcPr>
            <w:tcW w:w="2769" w:type="dxa"/>
          </w:tcPr>
          <w:p>
            <w:pPr>
              <w:spacing w:before="0" w:after="0" w:line="360" w:lineRule="auto"/>
              <w:jc w:val="left"/>
            </w:pPr>
            <w:r>
              <w:rPr>
                <w:rFonts w:ascii="Times New Roman" w:hAnsi="Times New Roman"/>
                <w:b w:val="0"/>
                <w:i w:val="0"/>
                <w:sz w:val="24"/>
              </w:rPr>
              <w:t>3.6</w:t>
            </w:r>
          </w:p>
        </w:tc>
        <w:tc>
          <w:tcPr>
            <w:tcW w:w="2769" w:type="dxa"/>
          </w:tcPr>
          <w:p>
            <w:pPr>
              <w:spacing w:before="0" w:after="0" w:line="360" w:lineRule="auto"/>
              <w:jc w:val="left"/>
            </w:pPr>
            <w:r>
              <w:rPr>
                <w:rFonts w:ascii="Times New Roman" w:hAnsi="Times New Roman"/>
                <w:b w:val="0"/>
                <w:i w:val="0"/>
                <w:sz w:val="24"/>
              </w:rPr>
              <w:t>Level-1 Data Flow Diagram</w:t>
            </w:r>
          </w:p>
        </w:tc>
        <w:tc>
          <w:tcPr>
            <w:tcW w:w="2769" w:type="dxa"/>
          </w:tcPr>
          <w:p>
            <w:pPr>
              <w:spacing w:before="0" w:after="0" w:line="360" w:lineRule="auto"/>
              <w:jc w:val="left"/>
            </w:pPr>
            <w:r>
              <w:rPr>
                <w:rFonts w:ascii="Times New Roman" w:hAnsi="Times New Roman"/>
                <w:b w:val="0"/>
                <w:i w:val="0"/>
                <w:sz w:val="24"/>
              </w:rPr>
              <w:t>36</w:t>
            </w:r>
          </w:p>
        </w:tc>
      </w:tr>
      <w:tr>
        <w:tc>
          <w:tcPr>
            <w:tcW w:w="2769" w:type="dxa"/>
          </w:tcPr>
          <w:p>
            <w:pPr>
              <w:spacing w:before="0" w:after="0" w:line="360" w:lineRule="auto"/>
              <w:jc w:val="left"/>
            </w:pPr>
            <w:r>
              <w:rPr>
                <w:rFonts w:ascii="Times New Roman" w:hAnsi="Times New Roman"/>
                <w:b w:val="0"/>
                <w:i w:val="0"/>
                <w:sz w:val="24"/>
              </w:rPr>
              <w:t>3.7</w:t>
            </w:r>
          </w:p>
        </w:tc>
        <w:tc>
          <w:tcPr>
            <w:tcW w:w="2769" w:type="dxa"/>
          </w:tcPr>
          <w:p>
            <w:pPr>
              <w:spacing w:before="0" w:after="0" w:line="360" w:lineRule="auto"/>
              <w:jc w:val="left"/>
            </w:pPr>
            <w:r>
              <w:rPr>
                <w:rFonts w:ascii="Times New Roman" w:hAnsi="Times New Roman"/>
                <w:b w:val="0"/>
                <w:i w:val="0"/>
                <w:sz w:val="24"/>
              </w:rPr>
              <w:t>Class Diagram</w:t>
            </w:r>
          </w:p>
        </w:tc>
        <w:tc>
          <w:tcPr>
            <w:tcW w:w="2769" w:type="dxa"/>
          </w:tcPr>
          <w:p>
            <w:pPr>
              <w:spacing w:before="0" w:after="0" w:line="360" w:lineRule="auto"/>
              <w:jc w:val="left"/>
            </w:pPr>
            <w:r>
              <w:rPr>
                <w:rFonts w:ascii="Times New Roman" w:hAnsi="Times New Roman"/>
                <w:b w:val="0"/>
                <w:i w:val="0"/>
                <w:sz w:val="24"/>
              </w:rPr>
              <w:t>37</w:t>
            </w:r>
          </w:p>
        </w:tc>
      </w:tr>
      <w:tr>
        <w:tc>
          <w:tcPr>
            <w:tcW w:w="2769" w:type="dxa"/>
          </w:tcPr>
          <w:p>
            <w:pPr>
              <w:spacing w:before="0" w:after="0" w:line="360" w:lineRule="auto"/>
              <w:jc w:val="left"/>
            </w:pPr>
            <w:r>
              <w:rPr>
                <w:rFonts w:ascii="Times New Roman" w:hAnsi="Times New Roman"/>
                <w:b w:val="0"/>
                <w:i w:val="0"/>
                <w:sz w:val="24"/>
              </w:rPr>
              <w:t>3.8</w:t>
            </w:r>
          </w:p>
        </w:tc>
        <w:tc>
          <w:tcPr>
            <w:tcW w:w="2769" w:type="dxa"/>
          </w:tcPr>
          <w:p>
            <w:pPr>
              <w:spacing w:before="0" w:after="0" w:line="360" w:lineRule="auto"/>
              <w:jc w:val="left"/>
            </w:pPr>
            <w:r>
              <w:rPr>
                <w:rFonts w:ascii="Times New Roman" w:hAnsi="Times New Roman"/>
                <w:b w:val="0"/>
                <w:i w:val="0"/>
                <w:sz w:val="24"/>
              </w:rPr>
              <w:t>Overall Project Workflow Diagram</w:t>
            </w:r>
          </w:p>
        </w:tc>
        <w:tc>
          <w:tcPr>
            <w:tcW w:w="2769" w:type="dxa"/>
          </w:tcPr>
          <w:p>
            <w:pPr>
              <w:spacing w:before="0" w:after="0" w:line="360" w:lineRule="auto"/>
              <w:jc w:val="left"/>
            </w:pPr>
            <w:r>
              <w:rPr>
                <w:rFonts w:ascii="Times New Roman" w:hAnsi="Times New Roman"/>
                <w:b w:val="0"/>
                <w:i w:val="0"/>
                <w:sz w:val="24"/>
              </w:rPr>
              <w:t>39</w:t>
            </w:r>
          </w:p>
        </w:tc>
      </w:tr>
      <w:tr>
        <w:tc>
          <w:tcPr>
            <w:tcW w:w="2769" w:type="dxa"/>
          </w:tcPr>
          <w:p>
            <w:pPr>
              <w:spacing w:before="0" w:after="0" w:line="360" w:lineRule="auto"/>
              <w:jc w:val="left"/>
            </w:pPr>
            <w:r>
              <w:rPr>
                <w:rFonts w:ascii="Times New Roman" w:hAnsi="Times New Roman"/>
                <w:b w:val="0"/>
                <w:i w:val="0"/>
                <w:sz w:val="24"/>
              </w:rPr>
              <w:t>4.1</w:t>
            </w:r>
          </w:p>
        </w:tc>
        <w:tc>
          <w:tcPr>
            <w:tcW w:w="2769" w:type="dxa"/>
          </w:tcPr>
          <w:p>
            <w:pPr>
              <w:spacing w:before="0" w:after="0" w:line="360" w:lineRule="auto"/>
              <w:jc w:val="left"/>
            </w:pPr>
            <w:r>
              <w:rPr>
                <w:rFonts w:ascii="Times New Roman" w:hAnsi="Times New Roman"/>
                <w:b w:val="0"/>
                <w:i w:val="0"/>
                <w:sz w:val="24"/>
              </w:rPr>
              <w:t>Model Accuracy Comparison Chart</w:t>
            </w:r>
          </w:p>
        </w:tc>
        <w:tc>
          <w:tcPr>
            <w:tcW w:w="2769" w:type="dxa"/>
          </w:tcPr>
          <w:p>
            <w:pPr>
              <w:spacing w:before="0" w:after="0" w:line="360" w:lineRule="auto"/>
              <w:jc w:val="left"/>
            </w:pPr>
            <w:r>
              <w:rPr>
                <w:rFonts w:ascii="Times New Roman" w:hAnsi="Times New Roman"/>
                <w:b w:val="0"/>
                <w:i w:val="0"/>
                <w:sz w:val="24"/>
              </w:rPr>
              <w:t>42</w:t>
            </w:r>
          </w:p>
        </w:tc>
      </w:tr>
      <w:tr>
        <w:tc>
          <w:tcPr>
            <w:tcW w:w="2769" w:type="dxa"/>
          </w:tcPr>
          <w:p>
            <w:pPr>
              <w:spacing w:before="0" w:after="0" w:line="360" w:lineRule="auto"/>
              <w:jc w:val="left"/>
            </w:pPr>
            <w:r>
              <w:rPr>
                <w:rFonts w:ascii="Times New Roman" w:hAnsi="Times New Roman"/>
                <w:b w:val="0"/>
                <w:i w:val="0"/>
                <w:sz w:val="24"/>
              </w:rPr>
              <w:t>5.1</w:t>
            </w:r>
          </w:p>
        </w:tc>
        <w:tc>
          <w:tcPr>
            <w:tcW w:w="2769" w:type="dxa"/>
          </w:tcPr>
          <w:p>
            <w:pPr>
              <w:spacing w:before="0" w:after="0" w:line="360" w:lineRule="auto"/>
              <w:jc w:val="left"/>
            </w:pPr>
            <w:r>
              <w:rPr>
                <w:rFonts w:ascii="Times New Roman" w:hAnsi="Times New Roman"/>
                <w:b w:val="0"/>
                <w:i w:val="0"/>
                <w:sz w:val="24"/>
              </w:rPr>
              <w:t>Customer Support ChatBot — Main Interface</w:t>
            </w:r>
          </w:p>
        </w:tc>
        <w:tc>
          <w:tcPr>
            <w:tcW w:w="2769" w:type="dxa"/>
          </w:tcPr>
          <w:p>
            <w:pPr>
              <w:spacing w:before="0" w:after="0" w:line="360" w:lineRule="auto"/>
              <w:jc w:val="left"/>
            </w:pPr>
            <w:r>
              <w:rPr>
                <w:rFonts w:ascii="Times New Roman" w:hAnsi="Times New Roman"/>
                <w:b w:val="0"/>
                <w:i w:val="0"/>
                <w:sz w:val="24"/>
              </w:rPr>
              <w:t>44</w:t>
            </w:r>
          </w:p>
        </w:tc>
      </w:tr>
      <w:tr>
        <w:tc>
          <w:tcPr>
            <w:tcW w:w="2769" w:type="dxa"/>
          </w:tcPr>
          <w:p>
            <w:pPr>
              <w:spacing w:before="0" w:after="0" w:line="360" w:lineRule="auto"/>
              <w:jc w:val="left"/>
            </w:pPr>
            <w:r>
              <w:rPr>
                <w:rFonts w:ascii="Times New Roman" w:hAnsi="Times New Roman"/>
                <w:b w:val="0"/>
                <w:i w:val="0"/>
                <w:sz w:val="24"/>
              </w:rPr>
              <w:t>5.2</w:t>
            </w:r>
          </w:p>
        </w:tc>
        <w:tc>
          <w:tcPr>
            <w:tcW w:w="2769" w:type="dxa"/>
          </w:tcPr>
          <w:p>
            <w:pPr>
              <w:spacing w:before="0" w:after="0" w:line="360" w:lineRule="auto"/>
              <w:jc w:val="left"/>
            </w:pPr>
            <w:r>
              <w:rPr>
                <w:rFonts w:ascii="Times New Roman" w:hAnsi="Times New Roman"/>
                <w:b w:val="0"/>
                <w:i w:val="0"/>
                <w:sz w:val="24"/>
              </w:rPr>
              <w:t>ChatBot Greeting Intent Response</w:t>
            </w:r>
          </w:p>
        </w:tc>
        <w:tc>
          <w:tcPr>
            <w:tcW w:w="2769" w:type="dxa"/>
          </w:tcPr>
          <w:p>
            <w:pPr>
              <w:spacing w:before="0" w:after="0" w:line="360" w:lineRule="auto"/>
              <w:jc w:val="left"/>
            </w:pPr>
            <w:r>
              <w:rPr>
                <w:rFonts w:ascii="Times New Roman" w:hAnsi="Times New Roman"/>
                <w:b w:val="0"/>
                <w:i w:val="0"/>
                <w:sz w:val="24"/>
              </w:rPr>
              <w:t>44</w:t>
            </w:r>
          </w:p>
        </w:tc>
      </w:tr>
      <w:tr>
        <w:tc>
          <w:tcPr>
            <w:tcW w:w="2769" w:type="dxa"/>
          </w:tcPr>
          <w:p>
            <w:pPr>
              <w:spacing w:before="0" w:after="0" w:line="360" w:lineRule="auto"/>
              <w:jc w:val="left"/>
            </w:pPr>
            <w:r>
              <w:rPr>
                <w:rFonts w:ascii="Times New Roman" w:hAnsi="Times New Roman"/>
                <w:b w:val="0"/>
                <w:i w:val="0"/>
                <w:sz w:val="24"/>
              </w:rPr>
              <w:t>5.3</w:t>
            </w:r>
          </w:p>
        </w:tc>
        <w:tc>
          <w:tcPr>
            <w:tcW w:w="2769" w:type="dxa"/>
          </w:tcPr>
          <w:p>
            <w:pPr>
              <w:spacing w:before="0" w:after="0" w:line="360" w:lineRule="auto"/>
              <w:jc w:val="left"/>
            </w:pPr>
            <w:r>
              <w:rPr>
                <w:rFonts w:ascii="Times New Roman" w:hAnsi="Times New Roman"/>
                <w:b w:val="0"/>
                <w:i w:val="0"/>
                <w:sz w:val="24"/>
              </w:rPr>
              <w:t>ChatBot Order Status Response</w:t>
            </w:r>
          </w:p>
        </w:tc>
        <w:tc>
          <w:tcPr>
            <w:tcW w:w="2769" w:type="dxa"/>
          </w:tcPr>
          <w:p>
            <w:pPr>
              <w:spacing w:before="0" w:after="0" w:line="360" w:lineRule="auto"/>
              <w:jc w:val="left"/>
            </w:pPr>
            <w:r>
              <w:rPr>
                <w:rFonts w:ascii="Times New Roman" w:hAnsi="Times New Roman"/>
                <w:b w:val="0"/>
                <w:i w:val="0"/>
                <w:sz w:val="24"/>
              </w:rPr>
              <w:t>45</w:t>
            </w:r>
          </w:p>
        </w:tc>
      </w:tr>
      <w:tr>
        <w:tc>
          <w:tcPr>
            <w:tcW w:w="2769" w:type="dxa"/>
          </w:tcPr>
          <w:p>
            <w:pPr>
              <w:spacing w:before="0" w:after="0" w:line="360" w:lineRule="auto"/>
              <w:jc w:val="left"/>
            </w:pPr>
            <w:r>
              <w:rPr>
                <w:rFonts w:ascii="Times New Roman" w:hAnsi="Times New Roman"/>
                <w:b w:val="0"/>
                <w:i w:val="0"/>
                <w:sz w:val="24"/>
              </w:rPr>
              <w:t>5.4</w:t>
            </w:r>
          </w:p>
        </w:tc>
        <w:tc>
          <w:tcPr>
            <w:tcW w:w="2769" w:type="dxa"/>
          </w:tcPr>
          <w:p>
            <w:pPr>
              <w:spacing w:before="0" w:after="0" w:line="360" w:lineRule="auto"/>
              <w:jc w:val="left"/>
            </w:pPr>
            <w:r>
              <w:rPr>
                <w:rFonts w:ascii="Times New Roman" w:hAnsi="Times New Roman"/>
                <w:b w:val="0"/>
                <w:i w:val="0"/>
                <w:sz w:val="24"/>
              </w:rPr>
              <w:t>ChatBot Complaint Intent Detection</w:t>
            </w:r>
          </w:p>
        </w:tc>
        <w:tc>
          <w:tcPr>
            <w:tcW w:w="2769" w:type="dxa"/>
          </w:tcPr>
          <w:p>
            <w:pPr>
              <w:spacing w:before="0" w:after="0" w:line="360" w:lineRule="auto"/>
              <w:jc w:val="left"/>
            </w:pPr>
            <w:r>
              <w:rPr>
                <w:rFonts w:ascii="Times New Roman" w:hAnsi="Times New Roman"/>
                <w:b w:val="0"/>
                <w:i w:val="0"/>
                <w:sz w:val="24"/>
              </w:rPr>
              <w:t>45</w:t>
            </w:r>
          </w:p>
        </w:tc>
      </w:tr>
    </w:tbl>
    <w:p>
      <w:r>
        <w:br w:type="page"/>
      </w:r>
    </w:p>
    <w:p>
      <w:pPr>
        <w:spacing w:before="0" w:after="0" w:line="360" w:lineRule="auto"/>
        <w:jc w:val="both"/>
      </w:pPr>
    </w:p>
    <w:p>
      <w:pPr>
        <w:spacing w:before="0" w:after="0" w:line="360" w:lineRule="auto"/>
        <w:jc w:val="both"/>
      </w:pPr>
    </w:p>
    <w:p>
      <w:pPr>
        <w:spacing w:before="0" w:after="0" w:line="360" w:lineRule="auto"/>
        <w:jc w:val="center"/>
      </w:pPr>
      <w:r>
        <w:rPr>
          <w:rFonts w:ascii="Times New Roman" w:hAnsi="Times New Roman"/>
          <w:b/>
          <w:i w:val="0"/>
          <w:sz w:val="28"/>
        </w:rPr>
        <w:t>SYMBOLS AND ABBREVIATIONS</w:t>
      </w:r>
    </w:p>
    <w:p>
      <w:pPr>
        <w:spacing w:before="0" w:after="0" w:line="360" w:lineRule="auto"/>
        <w:jc w:val="both"/>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tc>
          <w:tcPr>
            <w:tcW w:w="4153" w:type="dxa"/>
            <w:shd w:val="clear" w:color="auto" w:fill="D9D9D9"/>
          </w:tcPr>
          <w:p>
            <w:pPr>
              <w:spacing w:before="0" w:after="0" w:line="360" w:lineRule="auto"/>
              <w:jc w:val="center"/>
            </w:pPr>
            <w:r>
              <w:rPr>
                <w:rFonts w:ascii="Times New Roman" w:hAnsi="Times New Roman"/>
                <w:b/>
                <w:i w:val="0"/>
                <w:sz w:val="24"/>
              </w:rPr>
              <w:t>Abbreviation</w:t>
            </w:r>
          </w:p>
        </w:tc>
        <w:tc>
          <w:tcPr>
            <w:tcW w:w="4153" w:type="dxa"/>
            <w:shd w:val="clear" w:color="auto" w:fill="D9D9D9"/>
          </w:tcPr>
          <w:p>
            <w:pPr>
              <w:spacing w:before="0" w:after="0" w:line="360" w:lineRule="auto"/>
              <w:jc w:val="center"/>
            </w:pPr>
            <w:r>
              <w:rPr>
                <w:rFonts w:ascii="Times New Roman" w:hAnsi="Times New Roman"/>
                <w:b/>
                <w:i w:val="0"/>
                <w:sz w:val="24"/>
              </w:rPr>
              <w:t>Full Form</w:t>
            </w:r>
          </w:p>
        </w:tc>
      </w:tr>
      <w:tr>
        <w:tc>
          <w:tcPr>
            <w:tcW w:w="4153" w:type="dxa"/>
          </w:tcPr>
          <w:p>
            <w:pPr>
              <w:spacing w:before="0" w:after="0" w:line="360" w:lineRule="auto"/>
              <w:jc w:val="left"/>
            </w:pPr>
            <w:r>
              <w:rPr>
                <w:rFonts w:ascii="Times New Roman" w:hAnsi="Times New Roman"/>
                <w:b w:val="0"/>
                <w:i w:val="0"/>
                <w:sz w:val="24"/>
              </w:rPr>
              <w:t>NLP</w:t>
            </w:r>
          </w:p>
        </w:tc>
        <w:tc>
          <w:tcPr>
            <w:tcW w:w="4153" w:type="dxa"/>
          </w:tcPr>
          <w:p>
            <w:pPr>
              <w:spacing w:before="0" w:after="0" w:line="360" w:lineRule="auto"/>
              <w:jc w:val="left"/>
            </w:pPr>
            <w:r>
              <w:rPr>
                <w:rFonts w:ascii="Times New Roman" w:hAnsi="Times New Roman"/>
                <w:b w:val="0"/>
                <w:i w:val="0"/>
                <w:sz w:val="24"/>
              </w:rPr>
              <w:t>Natural Language Processing</w:t>
            </w:r>
          </w:p>
        </w:tc>
      </w:tr>
      <w:tr>
        <w:tc>
          <w:tcPr>
            <w:tcW w:w="4153" w:type="dxa"/>
          </w:tcPr>
          <w:p>
            <w:pPr>
              <w:spacing w:before="0" w:after="0" w:line="360" w:lineRule="auto"/>
              <w:jc w:val="left"/>
            </w:pPr>
            <w:r>
              <w:rPr>
                <w:rFonts w:ascii="Times New Roman" w:hAnsi="Times New Roman"/>
                <w:b w:val="0"/>
                <w:i w:val="0"/>
                <w:sz w:val="24"/>
              </w:rPr>
              <w:t>ML</w:t>
            </w:r>
          </w:p>
        </w:tc>
        <w:tc>
          <w:tcPr>
            <w:tcW w:w="4153" w:type="dxa"/>
          </w:tcPr>
          <w:p>
            <w:pPr>
              <w:spacing w:before="0" w:after="0" w:line="360" w:lineRule="auto"/>
              <w:jc w:val="left"/>
            </w:pPr>
            <w:r>
              <w:rPr>
                <w:rFonts w:ascii="Times New Roman" w:hAnsi="Times New Roman"/>
                <w:b w:val="0"/>
                <w:i w:val="0"/>
                <w:sz w:val="24"/>
              </w:rPr>
              <w:t>Machine Learning</w:t>
            </w:r>
          </w:p>
        </w:tc>
      </w:tr>
      <w:tr>
        <w:tc>
          <w:tcPr>
            <w:tcW w:w="4153" w:type="dxa"/>
          </w:tcPr>
          <w:p>
            <w:pPr>
              <w:spacing w:before="0" w:after="0" w:line="360" w:lineRule="auto"/>
              <w:jc w:val="left"/>
            </w:pPr>
            <w:r>
              <w:rPr>
                <w:rFonts w:ascii="Times New Roman" w:hAnsi="Times New Roman"/>
                <w:b w:val="0"/>
                <w:i w:val="0"/>
                <w:sz w:val="24"/>
              </w:rPr>
              <w:t>NLTK</w:t>
            </w:r>
          </w:p>
        </w:tc>
        <w:tc>
          <w:tcPr>
            <w:tcW w:w="4153" w:type="dxa"/>
          </w:tcPr>
          <w:p>
            <w:pPr>
              <w:spacing w:before="0" w:after="0" w:line="360" w:lineRule="auto"/>
              <w:jc w:val="left"/>
            </w:pPr>
            <w:r>
              <w:rPr>
                <w:rFonts w:ascii="Times New Roman" w:hAnsi="Times New Roman"/>
                <w:b w:val="0"/>
                <w:i w:val="0"/>
                <w:sz w:val="24"/>
              </w:rPr>
              <w:t>Natural Language Toolkit</w:t>
            </w:r>
          </w:p>
        </w:tc>
      </w:tr>
      <w:tr>
        <w:tc>
          <w:tcPr>
            <w:tcW w:w="4153" w:type="dxa"/>
          </w:tcPr>
          <w:p>
            <w:pPr>
              <w:spacing w:before="0" w:after="0" w:line="360" w:lineRule="auto"/>
              <w:jc w:val="left"/>
            </w:pPr>
            <w:r>
              <w:rPr>
                <w:rFonts w:ascii="Times New Roman" w:hAnsi="Times New Roman"/>
                <w:b w:val="0"/>
                <w:i w:val="0"/>
                <w:sz w:val="24"/>
              </w:rPr>
              <w:t>SVM</w:t>
            </w:r>
          </w:p>
        </w:tc>
        <w:tc>
          <w:tcPr>
            <w:tcW w:w="4153" w:type="dxa"/>
          </w:tcPr>
          <w:p>
            <w:pPr>
              <w:spacing w:before="0" w:after="0" w:line="360" w:lineRule="auto"/>
              <w:jc w:val="left"/>
            </w:pPr>
            <w:r>
              <w:rPr>
                <w:rFonts w:ascii="Times New Roman" w:hAnsi="Times New Roman"/>
                <w:b w:val="0"/>
                <w:i w:val="0"/>
                <w:sz w:val="24"/>
              </w:rPr>
              <w:t>Support Vector Machine</w:t>
            </w:r>
          </w:p>
        </w:tc>
      </w:tr>
      <w:tr>
        <w:tc>
          <w:tcPr>
            <w:tcW w:w="4153" w:type="dxa"/>
          </w:tcPr>
          <w:p>
            <w:pPr>
              <w:spacing w:before="0" w:after="0" w:line="360" w:lineRule="auto"/>
              <w:jc w:val="left"/>
            </w:pPr>
            <w:r>
              <w:rPr>
                <w:rFonts w:ascii="Times New Roman" w:hAnsi="Times New Roman"/>
                <w:b w:val="0"/>
                <w:i w:val="0"/>
                <w:sz w:val="24"/>
              </w:rPr>
              <w:t>NB</w:t>
            </w:r>
          </w:p>
        </w:tc>
        <w:tc>
          <w:tcPr>
            <w:tcW w:w="4153" w:type="dxa"/>
          </w:tcPr>
          <w:p>
            <w:pPr>
              <w:spacing w:before="0" w:after="0" w:line="360" w:lineRule="auto"/>
              <w:jc w:val="left"/>
            </w:pPr>
            <w:r>
              <w:rPr>
                <w:rFonts w:ascii="Times New Roman" w:hAnsi="Times New Roman"/>
                <w:b w:val="0"/>
                <w:i w:val="0"/>
                <w:sz w:val="24"/>
              </w:rPr>
              <w:t>Naive Bayes</w:t>
            </w:r>
          </w:p>
        </w:tc>
      </w:tr>
      <w:tr>
        <w:tc>
          <w:tcPr>
            <w:tcW w:w="4153" w:type="dxa"/>
          </w:tcPr>
          <w:p>
            <w:pPr>
              <w:spacing w:before="0" w:after="0" w:line="360" w:lineRule="auto"/>
              <w:jc w:val="left"/>
            </w:pPr>
            <w:r>
              <w:rPr>
                <w:rFonts w:ascii="Times New Roman" w:hAnsi="Times New Roman"/>
                <w:b w:val="0"/>
                <w:i w:val="0"/>
                <w:sz w:val="24"/>
              </w:rPr>
              <w:t>TF-IDF</w:t>
            </w:r>
          </w:p>
        </w:tc>
        <w:tc>
          <w:tcPr>
            <w:tcW w:w="4153" w:type="dxa"/>
          </w:tcPr>
          <w:p>
            <w:pPr>
              <w:spacing w:before="0" w:after="0" w:line="360" w:lineRule="auto"/>
              <w:jc w:val="left"/>
            </w:pPr>
            <w:r>
              <w:rPr>
                <w:rFonts w:ascii="Times New Roman" w:hAnsi="Times New Roman"/>
                <w:b w:val="0"/>
                <w:i w:val="0"/>
                <w:sz w:val="24"/>
              </w:rPr>
              <w:t>Term Frequency-Inverse Document Frequency</w:t>
            </w:r>
          </w:p>
        </w:tc>
      </w:tr>
      <w:tr>
        <w:tc>
          <w:tcPr>
            <w:tcW w:w="4153" w:type="dxa"/>
          </w:tcPr>
          <w:p>
            <w:pPr>
              <w:spacing w:before="0" w:after="0" w:line="360" w:lineRule="auto"/>
              <w:jc w:val="left"/>
            </w:pPr>
            <w:r>
              <w:rPr>
                <w:rFonts w:ascii="Times New Roman" w:hAnsi="Times New Roman"/>
                <w:b w:val="0"/>
                <w:i w:val="0"/>
                <w:sz w:val="24"/>
              </w:rPr>
              <w:t>API</w:t>
            </w:r>
          </w:p>
        </w:tc>
        <w:tc>
          <w:tcPr>
            <w:tcW w:w="4153" w:type="dxa"/>
          </w:tcPr>
          <w:p>
            <w:pPr>
              <w:spacing w:before="0" w:after="0" w:line="360" w:lineRule="auto"/>
              <w:jc w:val="left"/>
            </w:pPr>
            <w:r>
              <w:rPr>
                <w:rFonts w:ascii="Times New Roman" w:hAnsi="Times New Roman"/>
                <w:b w:val="0"/>
                <w:i w:val="0"/>
                <w:sz w:val="24"/>
              </w:rPr>
              <w:t>Application Programming Interface</w:t>
            </w:r>
          </w:p>
        </w:tc>
      </w:tr>
      <w:tr>
        <w:tc>
          <w:tcPr>
            <w:tcW w:w="4153" w:type="dxa"/>
          </w:tcPr>
          <w:p>
            <w:pPr>
              <w:spacing w:before="0" w:after="0" w:line="360" w:lineRule="auto"/>
              <w:jc w:val="left"/>
            </w:pPr>
            <w:r>
              <w:rPr>
                <w:rFonts w:ascii="Times New Roman" w:hAnsi="Times New Roman"/>
                <w:b w:val="0"/>
                <w:i w:val="0"/>
                <w:sz w:val="24"/>
              </w:rPr>
              <w:t>UI</w:t>
            </w:r>
          </w:p>
        </w:tc>
        <w:tc>
          <w:tcPr>
            <w:tcW w:w="4153" w:type="dxa"/>
          </w:tcPr>
          <w:p>
            <w:pPr>
              <w:spacing w:before="0" w:after="0" w:line="360" w:lineRule="auto"/>
              <w:jc w:val="left"/>
            </w:pPr>
            <w:r>
              <w:rPr>
                <w:rFonts w:ascii="Times New Roman" w:hAnsi="Times New Roman"/>
                <w:b w:val="0"/>
                <w:i w:val="0"/>
                <w:sz w:val="24"/>
              </w:rPr>
              <w:t>User Interface</w:t>
            </w:r>
          </w:p>
        </w:tc>
      </w:tr>
      <w:tr>
        <w:tc>
          <w:tcPr>
            <w:tcW w:w="4153" w:type="dxa"/>
          </w:tcPr>
          <w:p>
            <w:pPr>
              <w:spacing w:before="0" w:after="0" w:line="360" w:lineRule="auto"/>
              <w:jc w:val="left"/>
            </w:pPr>
            <w:r>
              <w:rPr>
                <w:rFonts w:ascii="Times New Roman" w:hAnsi="Times New Roman"/>
                <w:b w:val="0"/>
                <w:i w:val="0"/>
                <w:sz w:val="24"/>
              </w:rPr>
              <w:t>JSON</w:t>
            </w:r>
          </w:p>
        </w:tc>
        <w:tc>
          <w:tcPr>
            <w:tcW w:w="4153" w:type="dxa"/>
          </w:tcPr>
          <w:p>
            <w:pPr>
              <w:spacing w:before="0" w:after="0" w:line="360" w:lineRule="auto"/>
              <w:jc w:val="left"/>
            </w:pPr>
            <w:r>
              <w:rPr>
                <w:rFonts w:ascii="Times New Roman" w:hAnsi="Times New Roman"/>
                <w:b w:val="0"/>
                <w:i w:val="0"/>
                <w:sz w:val="24"/>
              </w:rPr>
              <w:t>JavaScript Object Notation</w:t>
            </w:r>
          </w:p>
        </w:tc>
      </w:tr>
      <w:tr>
        <w:tc>
          <w:tcPr>
            <w:tcW w:w="4153" w:type="dxa"/>
          </w:tcPr>
          <w:p>
            <w:pPr>
              <w:spacing w:before="0" w:after="0" w:line="360" w:lineRule="auto"/>
              <w:jc w:val="left"/>
            </w:pPr>
            <w:r>
              <w:rPr>
                <w:rFonts w:ascii="Times New Roman" w:hAnsi="Times New Roman"/>
                <w:b w:val="0"/>
                <w:i w:val="0"/>
                <w:sz w:val="24"/>
              </w:rPr>
              <w:t>GPU</w:t>
            </w:r>
          </w:p>
        </w:tc>
        <w:tc>
          <w:tcPr>
            <w:tcW w:w="4153" w:type="dxa"/>
          </w:tcPr>
          <w:p>
            <w:pPr>
              <w:spacing w:before="0" w:after="0" w:line="360" w:lineRule="auto"/>
              <w:jc w:val="left"/>
            </w:pPr>
            <w:r>
              <w:rPr>
                <w:rFonts w:ascii="Times New Roman" w:hAnsi="Times New Roman"/>
                <w:b w:val="0"/>
                <w:i w:val="0"/>
                <w:sz w:val="24"/>
              </w:rPr>
              <w:t>Graphics Processing Unit</w:t>
            </w:r>
          </w:p>
        </w:tc>
      </w:tr>
      <w:tr>
        <w:tc>
          <w:tcPr>
            <w:tcW w:w="4153" w:type="dxa"/>
          </w:tcPr>
          <w:p>
            <w:pPr>
              <w:spacing w:before="0" w:after="0" w:line="360" w:lineRule="auto"/>
              <w:jc w:val="left"/>
            </w:pPr>
            <w:r>
              <w:rPr>
                <w:rFonts w:ascii="Times New Roman" w:hAnsi="Times New Roman"/>
                <w:b w:val="0"/>
                <w:i w:val="0"/>
                <w:sz w:val="24"/>
              </w:rPr>
              <w:t>RAM</w:t>
            </w:r>
          </w:p>
        </w:tc>
        <w:tc>
          <w:tcPr>
            <w:tcW w:w="4153" w:type="dxa"/>
          </w:tcPr>
          <w:p>
            <w:pPr>
              <w:spacing w:before="0" w:after="0" w:line="360" w:lineRule="auto"/>
              <w:jc w:val="left"/>
            </w:pPr>
            <w:r>
              <w:rPr>
                <w:rFonts w:ascii="Times New Roman" w:hAnsi="Times New Roman"/>
                <w:b w:val="0"/>
                <w:i w:val="0"/>
                <w:sz w:val="24"/>
              </w:rPr>
              <w:t>Random Access Memory</w:t>
            </w:r>
          </w:p>
        </w:tc>
      </w:tr>
      <w:tr>
        <w:tc>
          <w:tcPr>
            <w:tcW w:w="4153" w:type="dxa"/>
          </w:tcPr>
          <w:p>
            <w:pPr>
              <w:spacing w:before="0" w:after="0" w:line="360" w:lineRule="auto"/>
              <w:jc w:val="left"/>
            </w:pPr>
            <w:r>
              <w:rPr>
                <w:rFonts w:ascii="Times New Roman" w:hAnsi="Times New Roman"/>
                <w:b w:val="0"/>
                <w:i w:val="0"/>
                <w:sz w:val="24"/>
              </w:rPr>
              <w:t>AI</w:t>
            </w:r>
          </w:p>
        </w:tc>
        <w:tc>
          <w:tcPr>
            <w:tcW w:w="4153" w:type="dxa"/>
          </w:tcPr>
          <w:p>
            <w:pPr>
              <w:spacing w:before="0" w:after="0" w:line="360" w:lineRule="auto"/>
              <w:jc w:val="left"/>
            </w:pPr>
            <w:r>
              <w:rPr>
                <w:rFonts w:ascii="Times New Roman" w:hAnsi="Times New Roman"/>
                <w:b w:val="0"/>
                <w:i w:val="0"/>
                <w:sz w:val="24"/>
              </w:rPr>
              <w:t>Artificial Intelligence</w:t>
            </w:r>
          </w:p>
        </w:tc>
      </w:tr>
      <w:tr>
        <w:tc>
          <w:tcPr>
            <w:tcW w:w="4153" w:type="dxa"/>
          </w:tcPr>
          <w:p>
            <w:pPr>
              <w:spacing w:before="0" w:after="0" w:line="360" w:lineRule="auto"/>
              <w:jc w:val="left"/>
            </w:pPr>
            <w:r>
              <w:rPr>
                <w:rFonts w:ascii="Times New Roman" w:hAnsi="Times New Roman"/>
                <w:b w:val="0"/>
                <w:i w:val="0"/>
                <w:sz w:val="24"/>
              </w:rPr>
              <w:t>DL</w:t>
            </w:r>
          </w:p>
        </w:tc>
        <w:tc>
          <w:tcPr>
            <w:tcW w:w="4153" w:type="dxa"/>
          </w:tcPr>
          <w:p>
            <w:pPr>
              <w:spacing w:before="0" w:after="0" w:line="360" w:lineRule="auto"/>
              <w:jc w:val="left"/>
            </w:pPr>
            <w:r>
              <w:rPr>
                <w:rFonts w:ascii="Times New Roman" w:hAnsi="Times New Roman"/>
                <w:b w:val="0"/>
                <w:i w:val="0"/>
                <w:sz w:val="24"/>
              </w:rPr>
              <w:t>Deep Learning</w:t>
            </w:r>
          </w:p>
        </w:tc>
      </w:tr>
      <w:tr>
        <w:tc>
          <w:tcPr>
            <w:tcW w:w="4153" w:type="dxa"/>
          </w:tcPr>
          <w:p>
            <w:pPr>
              <w:spacing w:before="0" w:after="0" w:line="360" w:lineRule="auto"/>
              <w:jc w:val="left"/>
            </w:pPr>
            <w:r>
              <w:rPr>
                <w:rFonts w:ascii="Times New Roman" w:hAnsi="Times New Roman"/>
                <w:b w:val="0"/>
                <w:i w:val="0"/>
                <w:sz w:val="24"/>
              </w:rPr>
              <w:t>BERT</w:t>
            </w:r>
          </w:p>
        </w:tc>
        <w:tc>
          <w:tcPr>
            <w:tcW w:w="4153" w:type="dxa"/>
          </w:tcPr>
          <w:p>
            <w:pPr>
              <w:spacing w:before="0" w:after="0" w:line="360" w:lineRule="auto"/>
              <w:jc w:val="left"/>
            </w:pPr>
            <w:r>
              <w:rPr>
                <w:rFonts w:ascii="Times New Roman" w:hAnsi="Times New Roman"/>
                <w:b w:val="0"/>
                <w:i w:val="0"/>
                <w:sz w:val="24"/>
              </w:rPr>
              <w:t>Bidirectional Encoder Representations from Transformers</w:t>
            </w:r>
          </w:p>
        </w:tc>
      </w:tr>
      <w:tr>
        <w:tc>
          <w:tcPr>
            <w:tcW w:w="4153" w:type="dxa"/>
          </w:tcPr>
          <w:p>
            <w:pPr>
              <w:spacing w:before="0" w:after="0" w:line="360" w:lineRule="auto"/>
              <w:jc w:val="left"/>
            </w:pPr>
            <w:r>
              <w:rPr>
                <w:rFonts w:ascii="Times New Roman" w:hAnsi="Times New Roman"/>
                <w:b w:val="0"/>
                <w:i w:val="0"/>
                <w:sz w:val="24"/>
              </w:rPr>
              <w:t>GPT</w:t>
            </w:r>
          </w:p>
        </w:tc>
        <w:tc>
          <w:tcPr>
            <w:tcW w:w="4153" w:type="dxa"/>
          </w:tcPr>
          <w:p>
            <w:pPr>
              <w:spacing w:before="0" w:after="0" w:line="360" w:lineRule="auto"/>
              <w:jc w:val="left"/>
            </w:pPr>
            <w:r>
              <w:rPr>
                <w:rFonts w:ascii="Times New Roman" w:hAnsi="Times New Roman"/>
                <w:b w:val="0"/>
                <w:i w:val="0"/>
                <w:sz w:val="24"/>
              </w:rPr>
              <w:t>Generative Pre-trained Transformer</w:t>
            </w:r>
          </w:p>
        </w:tc>
      </w:tr>
      <w:tr>
        <w:tc>
          <w:tcPr>
            <w:tcW w:w="4153" w:type="dxa"/>
          </w:tcPr>
          <w:p>
            <w:pPr>
              <w:spacing w:before="0" w:after="0" w:line="360" w:lineRule="auto"/>
              <w:jc w:val="left"/>
            </w:pPr>
            <w:r>
              <w:rPr>
                <w:rFonts w:ascii="Times New Roman" w:hAnsi="Times New Roman"/>
                <w:b w:val="0"/>
                <w:i w:val="0"/>
                <w:sz w:val="24"/>
              </w:rPr>
              <w:t>RNN</w:t>
            </w:r>
          </w:p>
        </w:tc>
        <w:tc>
          <w:tcPr>
            <w:tcW w:w="4153" w:type="dxa"/>
          </w:tcPr>
          <w:p>
            <w:pPr>
              <w:spacing w:before="0" w:after="0" w:line="360" w:lineRule="auto"/>
              <w:jc w:val="left"/>
            </w:pPr>
            <w:r>
              <w:rPr>
                <w:rFonts w:ascii="Times New Roman" w:hAnsi="Times New Roman"/>
                <w:b w:val="0"/>
                <w:i w:val="0"/>
                <w:sz w:val="24"/>
              </w:rPr>
              <w:t>Recurrent Neural Network</w:t>
            </w:r>
          </w:p>
        </w:tc>
      </w:tr>
      <w:tr>
        <w:tc>
          <w:tcPr>
            <w:tcW w:w="4153" w:type="dxa"/>
          </w:tcPr>
          <w:p>
            <w:pPr>
              <w:spacing w:before="0" w:after="0" w:line="360" w:lineRule="auto"/>
              <w:jc w:val="left"/>
            </w:pPr>
            <w:r>
              <w:rPr>
                <w:rFonts w:ascii="Times New Roman" w:hAnsi="Times New Roman"/>
                <w:b w:val="0"/>
                <w:i w:val="0"/>
                <w:sz w:val="24"/>
              </w:rPr>
              <w:t>LSTM</w:t>
            </w:r>
          </w:p>
        </w:tc>
        <w:tc>
          <w:tcPr>
            <w:tcW w:w="4153" w:type="dxa"/>
          </w:tcPr>
          <w:p>
            <w:pPr>
              <w:spacing w:before="0" w:after="0" w:line="360" w:lineRule="auto"/>
              <w:jc w:val="left"/>
            </w:pPr>
            <w:r>
              <w:rPr>
                <w:rFonts w:ascii="Times New Roman" w:hAnsi="Times New Roman"/>
                <w:b w:val="0"/>
                <w:i w:val="0"/>
                <w:sz w:val="24"/>
              </w:rPr>
              <w:t>Long Short-Term Memory</w:t>
            </w:r>
          </w:p>
        </w:tc>
      </w:tr>
      <w:tr>
        <w:tc>
          <w:tcPr>
            <w:tcW w:w="4153" w:type="dxa"/>
          </w:tcPr>
          <w:p>
            <w:pPr>
              <w:spacing w:before="0" w:after="0" w:line="360" w:lineRule="auto"/>
              <w:jc w:val="left"/>
            </w:pPr>
            <w:r>
              <w:rPr>
                <w:rFonts w:ascii="Times New Roman" w:hAnsi="Times New Roman"/>
                <w:b w:val="0"/>
                <w:i w:val="0"/>
                <w:sz w:val="24"/>
              </w:rPr>
              <w:t>NLU</w:t>
            </w:r>
          </w:p>
        </w:tc>
        <w:tc>
          <w:tcPr>
            <w:tcW w:w="4153" w:type="dxa"/>
          </w:tcPr>
          <w:p>
            <w:pPr>
              <w:spacing w:before="0" w:after="0" w:line="360" w:lineRule="auto"/>
              <w:jc w:val="left"/>
            </w:pPr>
            <w:r>
              <w:rPr>
                <w:rFonts w:ascii="Times New Roman" w:hAnsi="Times New Roman"/>
                <w:b w:val="0"/>
                <w:i w:val="0"/>
                <w:sz w:val="24"/>
              </w:rPr>
              <w:t>Natural Language Understanding</w:t>
            </w:r>
          </w:p>
        </w:tc>
      </w:tr>
      <w:tr>
        <w:tc>
          <w:tcPr>
            <w:tcW w:w="4153" w:type="dxa"/>
          </w:tcPr>
          <w:p>
            <w:pPr>
              <w:spacing w:before="0" w:after="0" w:line="360" w:lineRule="auto"/>
              <w:jc w:val="left"/>
            </w:pPr>
            <w:r>
              <w:rPr>
                <w:rFonts w:ascii="Times New Roman" w:hAnsi="Times New Roman"/>
                <w:b w:val="0"/>
                <w:i w:val="0"/>
                <w:sz w:val="24"/>
              </w:rPr>
              <w:t>NLG</w:t>
            </w:r>
          </w:p>
        </w:tc>
        <w:tc>
          <w:tcPr>
            <w:tcW w:w="4153" w:type="dxa"/>
          </w:tcPr>
          <w:p>
            <w:pPr>
              <w:spacing w:before="0" w:after="0" w:line="360" w:lineRule="auto"/>
              <w:jc w:val="left"/>
            </w:pPr>
            <w:r>
              <w:rPr>
                <w:rFonts w:ascii="Times New Roman" w:hAnsi="Times New Roman"/>
                <w:b w:val="0"/>
                <w:i w:val="0"/>
                <w:sz w:val="24"/>
              </w:rPr>
              <w:t>Natural Language Generation</w:t>
            </w:r>
          </w:p>
        </w:tc>
      </w:tr>
      <w:tr>
        <w:tc>
          <w:tcPr>
            <w:tcW w:w="4153" w:type="dxa"/>
          </w:tcPr>
          <w:p>
            <w:pPr>
              <w:spacing w:before="0" w:after="0" w:line="360" w:lineRule="auto"/>
              <w:jc w:val="left"/>
            </w:pPr>
            <w:r>
              <w:rPr>
                <w:rFonts w:ascii="Times New Roman" w:hAnsi="Times New Roman"/>
                <w:b w:val="0"/>
                <w:i w:val="0"/>
                <w:sz w:val="24"/>
              </w:rPr>
              <w:t>FAQ</w:t>
            </w:r>
          </w:p>
        </w:tc>
        <w:tc>
          <w:tcPr>
            <w:tcW w:w="4153" w:type="dxa"/>
          </w:tcPr>
          <w:p>
            <w:pPr>
              <w:spacing w:before="0" w:after="0" w:line="360" w:lineRule="auto"/>
              <w:jc w:val="left"/>
            </w:pPr>
            <w:r>
              <w:rPr>
                <w:rFonts w:ascii="Times New Roman" w:hAnsi="Times New Roman"/>
                <w:b w:val="0"/>
                <w:i w:val="0"/>
                <w:sz w:val="24"/>
              </w:rPr>
              <w:t>Frequently Asked Questions</w:t>
            </w:r>
          </w:p>
        </w:tc>
      </w:tr>
      <w:tr>
        <w:tc>
          <w:tcPr>
            <w:tcW w:w="4153" w:type="dxa"/>
          </w:tcPr>
          <w:p>
            <w:pPr>
              <w:spacing w:before="0" w:after="0" w:line="360" w:lineRule="auto"/>
              <w:jc w:val="left"/>
            </w:pPr>
            <w:r>
              <w:rPr>
                <w:rFonts w:ascii="Times New Roman" w:hAnsi="Times New Roman"/>
                <w:b w:val="0"/>
                <w:i w:val="0"/>
                <w:sz w:val="24"/>
              </w:rPr>
              <w:t>SME</w:t>
            </w:r>
          </w:p>
        </w:tc>
        <w:tc>
          <w:tcPr>
            <w:tcW w:w="4153" w:type="dxa"/>
          </w:tcPr>
          <w:p>
            <w:pPr>
              <w:spacing w:before="0" w:after="0" w:line="360" w:lineRule="auto"/>
              <w:jc w:val="left"/>
            </w:pPr>
            <w:r>
              <w:rPr>
                <w:rFonts w:ascii="Times New Roman" w:hAnsi="Times New Roman"/>
                <w:b w:val="0"/>
                <w:i w:val="0"/>
                <w:sz w:val="24"/>
              </w:rPr>
              <w:t>Small and Medium-sized Enterprise</w:t>
            </w:r>
          </w:p>
        </w:tc>
      </w:tr>
      <w:tr>
        <w:tc>
          <w:tcPr>
            <w:tcW w:w="4153" w:type="dxa"/>
          </w:tcPr>
          <w:p>
            <w:pPr>
              <w:spacing w:before="0" w:after="0" w:line="360" w:lineRule="auto"/>
              <w:jc w:val="left"/>
            </w:pPr>
            <w:r>
              <w:rPr>
                <w:rFonts w:ascii="Times New Roman" w:hAnsi="Times New Roman"/>
                <w:b w:val="0"/>
                <w:i w:val="0"/>
                <w:sz w:val="24"/>
              </w:rPr>
              <w:t>CSE</w:t>
            </w:r>
          </w:p>
        </w:tc>
        <w:tc>
          <w:tcPr>
            <w:tcW w:w="4153" w:type="dxa"/>
          </w:tcPr>
          <w:p>
            <w:pPr>
              <w:spacing w:before="0" w:after="0" w:line="360" w:lineRule="auto"/>
              <w:jc w:val="left"/>
            </w:pPr>
            <w:r>
              <w:rPr>
                <w:rFonts w:ascii="Times New Roman" w:hAnsi="Times New Roman"/>
                <w:b w:val="0"/>
                <w:i w:val="0"/>
                <w:sz w:val="24"/>
              </w:rPr>
              <w:t>Computer Science and Engineering</w:t>
            </w:r>
          </w:p>
        </w:tc>
      </w:tr>
      <w:tr>
        <w:tc>
          <w:tcPr>
            <w:tcW w:w="4153" w:type="dxa"/>
          </w:tcPr>
          <w:p>
            <w:pPr>
              <w:spacing w:before="0" w:after="0" w:line="360" w:lineRule="auto"/>
              <w:jc w:val="left"/>
            </w:pPr>
            <w:r>
              <w:rPr>
                <w:rFonts w:ascii="Times New Roman" w:hAnsi="Times New Roman"/>
                <w:b w:val="0"/>
                <w:i w:val="0"/>
                <w:sz w:val="24"/>
              </w:rPr>
              <w:t>SSCSE</w:t>
            </w:r>
          </w:p>
        </w:tc>
        <w:tc>
          <w:tcPr>
            <w:tcW w:w="4153" w:type="dxa"/>
          </w:tcPr>
          <w:p>
            <w:pPr>
              <w:spacing w:before="0" w:after="0" w:line="360" w:lineRule="auto"/>
              <w:jc w:val="left"/>
            </w:pPr>
            <w:r>
              <w:rPr>
                <w:rFonts w:ascii="Times New Roman" w:hAnsi="Times New Roman"/>
                <w:b w:val="0"/>
                <w:i w:val="0"/>
                <w:sz w:val="24"/>
              </w:rPr>
              <w:t>Sharda School of Computing Science and Engineering</w:t>
            </w:r>
          </w:p>
        </w:tc>
      </w:tr>
      <w:tr>
        <w:tc>
          <w:tcPr>
            <w:tcW w:w="4153" w:type="dxa"/>
          </w:tcPr>
          <w:p>
            <w:pPr>
              <w:spacing w:before="0" w:after="0" w:line="360" w:lineRule="auto"/>
              <w:jc w:val="left"/>
            </w:pPr>
            <w:r>
              <w:rPr>
                <w:rFonts w:ascii="Times New Roman" w:hAnsi="Times New Roman"/>
                <w:b w:val="0"/>
                <w:i w:val="0"/>
                <w:sz w:val="24"/>
              </w:rPr>
              <w:t>BoW</w:t>
            </w:r>
          </w:p>
        </w:tc>
        <w:tc>
          <w:tcPr>
            <w:tcW w:w="4153" w:type="dxa"/>
          </w:tcPr>
          <w:p>
            <w:pPr>
              <w:spacing w:before="0" w:after="0" w:line="360" w:lineRule="auto"/>
              <w:jc w:val="left"/>
            </w:pPr>
            <w:r>
              <w:rPr>
                <w:rFonts w:ascii="Times New Roman" w:hAnsi="Times New Roman"/>
                <w:b w:val="0"/>
                <w:i w:val="0"/>
                <w:sz w:val="24"/>
              </w:rPr>
              <w:t>Bag of Words</w:t>
            </w:r>
          </w:p>
        </w:tc>
      </w:tr>
    </w:tbl>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center"/>
      </w:pPr>
      <w:r>
        <w:rPr>
          <w:rFonts w:ascii="Times New Roman" w:hAnsi="Times New Roman"/>
          <w:b/>
          <w:i w:val="0"/>
          <w:sz w:val="40"/>
        </w:rPr>
        <w:t>CHAPTER 1:</w:t>
      </w:r>
    </w:p>
    <w:p>
      <w:pPr>
        <w:spacing w:before="0" w:after="0" w:line="360" w:lineRule="auto"/>
        <w:jc w:val="center"/>
      </w:pPr>
      <w:r>
        <w:rPr>
          <w:rFonts w:ascii="Times New Roman" w:hAnsi="Times New Roman"/>
          <w:b/>
          <w:i w:val="0"/>
          <w:sz w:val="40"/>
        </w:rPr>
        <w:t>INTRODUCTION</w:t>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r>
        <w:br w:type="page"/>
      </w:r>
    </w:p>
    <w:p>
      <w:pPr>
        <w:spacing w:before="0" w:after="120" w:line="360" w:lineRule="auto"/>
        <w:jc w:val="center"/>
      </w:pPr>
      <w:r>
        <w:rPr>
          <w:rFonts w:ascii="Times New Roman" w:hAnsi="Times New Roman"/>
          <w:b w:val="0"/>
          <w:i w:val="0"/>
          <w:sz w:val="28"/>
        </w:rPr>
        <w:t>CHAPTER 1:</w:t>
      </w:r>
    </w:p>
    <w:p>
      <w:pPr>
        <w:spacing w:before="0" w:after="240" w:line="360" w:lineRule="auto"/>
        <w:jc w:val="center"/>
      </w:pPr>
      <w:r>
        <w:rPr>
          <w:rFonts w:ascii="Times New Roman" w:hAnsi="Times New Roman"/>
          <w:b w:val="0"/>
          <w:i w:val="0"/>
          <w:sz w:val="28"/>
        </w:rPr>
        <w:t>INTRODUCTION</w:t>
      </w:r>
    </w:p>
    <w:p>
      <w:pPr>
        <w:spacing w:before="160" w:after="80" w:line="360" w:lineRule="auto"/>
        <w:jc w:val="both"/>
      </w:pPr>
      <w:r>
        <w:rPr>
          <w:rFonts w:ascii="Times New Roman" w:hAnsi="Times New Roman"/>
          <w:b/>
          <w:i w:val="0"/>
          <w:sz w:val="24"/>
        </w:rPr>
        <w:t>1.1 Problem Statement</w:t>
      </w:r>
    </w:p>
    <w:p>
      <w:pPr>
        <w:spacing w:before="0" w:after="0" w:line="360" w:lineRule="auto"/>
        <w:ind w:firstLine="720"/>
        <w:jc w:val="both"/>
      </w:pPr>
      <w:r>
        <w:rPr>
          <w:rFonts w:ascii="Times New Roman" w:hAnsi="Times New Roman"/>
          <w:b w:val="0"/>
          <w:i w:val="0"/>
          <w:sz w:val="24"/>
        </w:rPr>
        <w:t>In the modern digital economy, customer support represents one of the most strategically important functions of any business. With the rapid expansion of e-commerce platforms, digital banking, telecommunications services, and online retail, the volume of customer queries has grown exponentially. Customers expect immediate, accurate, and personalised responses to their queries at any time of the day, regardless of the organisation’s operational hours. This expectation places enormous pressure on customer service departments that rely exclusively on human agents.</w:t>
      </w:r>
    </w:p>
    <w:p>
      <w:pPr>
        <w:spacing w:before="0" w:after="0" w:line="360" w:lineRule="auto"/>
        <w:jc w:val="both"/>
      </w:pPr>
    </w:p>
    <w:p>
      <w:pPr>
        <w:spacing w:before="0" w:after="0" w:line="360" w:lineRule="auto"/>
        <w:ind w:firstLine="720"/>
        <w:jc w:val="both"/>
      </w:pPr>
      <w:r>
        <w:rPr>
          <w:rFonts w:ascii="Times New Roman" w:hAnsi="Times New Roman"/>
          <w:b w:val="0"/>
          <w:i w:val="0"/>
          <w:sz w:val="24"/>
        </w:rPr>
        <w:t>Traditional customer support centres suffer from several well-documented shortcomings. First, scalability is a major constraint: hiring, training, and retaining sufficient human agents to handle peak-hour traffic is expensive and logistically challenging. According to industry analyses, the average cost of a human-handled customer interaction ranges from ₹200 to ₹1,500 depending on complexity, compared to a fraction of a rupee for an automated response. Second, availability is limited: most human-staffed support teams operate during fixed business hours, leaving customers without assistance during nights, weekends, and holidays. Third, consistency is difficult to maintain across a large agent workforce, where individual differences in knowledge, communication style, and stress tolerance lead to variable customer experiences.</w:t>
      </w:r>
    </w:p>
    <w:p>
      <w:pPr>
        <w:spacing w:before="0" w:after="0" w:line="360" w:lineRule="auto"/>
        <w:jc w:val="both"/>
      </w:pPr>
    </w:p>
    <w:p>
      <w:pPr>
        <w:spacing w:before="0" w:after="0" w:line="360" w:lineRule="auto"/>
        <w:ind w:firstLine="720"/>
        <w:jc w:val="both"/>
        <w:rPr>
          <w:rFonts w:ascii="Times New Roman" w:hAnsi="Times New Roman"/>
          <w:b w:val="0"/>
          <w:i w:val="0"/>
          <w:sz w:val="24"/>
        </w:rPr>
      </w:pPr>
      <w:r>
        <w:rPr>
          <w:rFonts w:ascii="Times New Roman" w:hAnsi="Times New Roman"/>
          <w:b w:val="0"/>
          <w:i w:val="0"/>
          <w:sz w:val="24"/>
        </w:rPr>
        <w:t>The result is high customer dissatisfaction, elevated churn rates, and significant revenue loss. Research by Forrester indicates that 72% of customers rank resolving their issue quickly as the top priority in any service interaction, yet the average first-response time for email-based support exceeds 12 hours. This underscores the urgent need for intelligent automation that can handle high-frequency, low-complexity queries instantly, freeing human agents to focus on complex, high-value interactions.</w:t>
      </w:r>
    </w:p>
    <w:p>
      <w:pPr>
        <w:spacing w:before="0" w:after="0" w:line="360" w:lineRule="auto"/>
        <w:ind w:firstLine="720"/>
        <w:jc w:val="both"/>
        <w:rPr>
          <w:rFonts w:ascii="Times New Roman" w:hAnsi="Times New Roman"/>
          <w:b w:val="0"/>
          <w:i w:val="0"/>
          <w:sz w:val="24"/>
        </w:rPr>
      </w:pPr>
    </w:p>
    <w:p>
      <w:pPr>
        <w:spacing w:before="0" w:after="0" w:line="360" w:lineRule="auto"/>
        <w:ind w:firstLine="720"/>
        <w:jc w:val="both"/>
        <w:rPr>
          <w:rFonts w:ascii="Times New Roman" w:hAnsi="Times New Roman"/>
          <w:b w:val="0"/>
          <w:i w:val="0"/>
          <w:sz w:val="24"/>
        </w:rPr>
      </w:pPr>
    </w:p>
    <w:p>
      <w:pPr>
        <w:spacing w:before="160" w:after="80" w:line="360" w:lineRule="auto"/>
        <w:jc w:val="both"/>
      </w:pPr>
      <w:r>
        <w:rPr>
          <w:rFonts w:ascii="Times New Roman" w:hAnsi="Times New Roman"/>
          <w:b/>
          <w:i w:val="0"/>
          <w:sz w:val="24"/>
        </w:rPr>
        <w:t>1.2 Background and Motivation</w:t>
      </w:r>
    </w:p>
    <w:p>
      <w:pPr>
        <w:spacing w:before="0" w:after="0" w:line="360" w:lineRule="auto"/>
        <w:ind w:firstLine="720"/>
        <w:jc w:val="both"/>
      </w:pPr>
      <w:r>
        <w:rPr>
          <w:rFonts w:ascii="Times New Roman" w:hAnsi="Times New Roman"/>
          <w:b w:val="0"/>
          <w:i w:val="0"/>
          <w:sz w:val="24"/>
        </w:rPr>
        <w:t>The concept of automated conversational agents has a rich history spanning six decades, from the earliest rule-based systems of the 1960s to the sophisticated large language models of today. ELIZA, developed by Joseph Weizenbaum at MIT in 1966, is widely regarded as the first chatbot. It operated by pattern-matching user input against a set of hand-crafted rules to generate responses that mimicked a Rogerian psychotherapist. Despite its simplicity, ELIZA demonstrated that computers could engage users in seemingly meaningful dialogue, laying the conceptual groundwork for subsequent research.</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field progressed through successive generations: from rule-based systems (1960s–1980s) to retrieval-based systems (1990s–2000s) that matched user queries against databases of pre-defined answers, and finally to generation-based and machine learning-based systems (2010s–present) that learn response patterns from large corpora. The advent of Machine Learning, particularly Support Vector Machines, Naive Bayes classifiers, and later deep neural networks, enabled chatbots to generalise from training examples rather than relying on hand-crafted rules, dramatically improving robustness and coverage.</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motivation for this project stems from the observation that while transformer-based chatbot frameworks (such as BERT-based Rasa NLU or GPT-4 powered assistants) offer state-of-the-art performance, they require substantial computational resources, large annotated datasets, and significant engineering effort to deploy. For small and medium-sized enterprises (SMEs) in India and globally, these barriers are prohibitive. There exists a clear and underserved market for lightweight, open-source, easily deployable chatbot solutions that can automate the most common customer support interactions without GPU hardware or cloud API dependencies.</w:t>
      </w:r>
    </w:p>
    <w:p>
      <w:pPr>
        <w:spacing w:before="160" w:after="80" w:line="360" w:lineRule="auto"/>
        <w:jc w:val="both"/>
      </w:pPr>
      <w:r>
        <w:rPr>
          <w:rFonts w:ascii="Times New Roman" w:hAnsi="Times New Roman"/>
          <w:b/>
          <w:i w:val="0"/>
          <w:sz w:val="24"/>
        </w:rPr>
        <w:t>1.3 Project Objectives</w:t>
      </w:r>
    </w:p>
    <w:p>
      <w:pPr>
        <w:spacing w:before="0" w:after="0" w:line="360" w:lineRule="auto"/>
        <w:ind w:firstLine="720"/>
        <w:jc w:val="both"/>
      </w:pPr>
      <w:r>
        <w:rPr>
          <w:rFonts w:ascii="Times New Roman" w:hAnsi="Times New Roman"/>
          <w:b w:val="0"/>
          <w:i w:val="0"/>
          <w:sz w:val="24"/>
        </w:rPr>
        <w:t>The specific objectives of this project are as follows:</w:t>
      </w:r>
    </w:p>
    <w:p>
      <w:pPr>
        <w:spacing w:before="0" w:after="0" w:line="360" w:lineRule="auto"/>
        <w:jc w:val="both"/>
      </w:pPr>
    </w:p>
    <w:p>
      <w:pPr>
        <w:spacing w:before="0" w:after="0" w:line="360" w:lineRule="auto"/>
        <w:ind w:firstLine="720"/>
        <w:jc w:val="both"/>
      </w:pPr>
      <w:r>
        <w:rPr>
          <w:rFonts w:ascii="Times New Roman" w:hAnsi="Times New Roman"/>
          <w:b w:val="0"/>
          <w:i w:val="0"/>
          <w:sz w:val="24"/>
        </w:rPr>
        <w:t>1. To design and implement an intent-based customer support chatbot using Python, NLTK, and Scikit-learn.</w:t>
      </w:r>
    </w:p>
    <w:p>
      <w:pPr>
        <w:spacing w:before="0" w:after="0" w:line="360" w:lineRule="auto"/>
        <w:ind w:firstLine="720"/>
        <w:jc w:val="both"/>
      </w:pPr>
      <w:r>
        <w:rPr>
          <w:rFonts w:ascii="Times New Roman" w:hAnsi="Times New Roman"/>
          <w:b w:val="0"/>
          <w:i w:val="0"/>
          <w:sz w:val="24"/>
        </w:rPr>
        <w:t>2. To build a robust NLP preprocessing pipeline encompassing tokenisation, stopword removal, and lemmatisation.</w:t>
      </w:r>
    </w:p>
    <w:p>
      <w:pPr>
        <w:spacing w:before="0" w:after="0" w:line="360" w:lineRule="auto"/>
        <w:ind w:firstLine="720"/>
        <w:jc w:val="both"/>
      </w:pPr>
      <w:r>
        <w:rPr>
          <w:rFonts w:ascii="Times New Roman" w:hAnsi="Times New Roman"/>
          <w:b w:val="0"/>
          <w:i w:val="0"/>
          <w:sz w:val="24"/>
        </w:rPr>
        <w:t>3. To implement and compare two ML classifiers — Multinomial Naive Bayes and LinearSVC — for intent classification.</w:t>
      </w:r>
    </w:p>
    <w:p>
      <w:pPr>
        <w:spacing w:before="0" w:after="0" w:line="360" w:lineRule="auto"/>
        <w:ind w:firstLine="720"/>
        <w:jc w:val="both"/>
      </w:pPr>
      <w:r>
        <w:rPr>
          <w:rFonts w:ascii="Times New Roman" w:hAnsi="Times New Roman"/>
          <w:b w:val="0"/>
          <w:i w:val="0"/>
          <w:sz w:val="24"/>
        </w:rPr>
        <w:t>4. To achieve real-time response generation with latency under 1.5 seconds on standard hardware.</w:t>
      </w:r>
    </w:p>
    <w:p>
      <w:pPr>
        <w:spacing w:before="0" w:after="0" w:line="360" w:lineRule="auto"/>
        <w:ind w:firstLine="720"/>
        <w:jc w:val="both"/>
      </w:pPr>
      <w:r>
        <w:rPr>
          <w:rFonts w:ascii="Times New Roman" w:hAnsi="Times New Roman"/>
          <w:b w:val="0"/>
          <w:i w:val="0"/>
          <w:sz w:val="24"/>
        </w:rPr>
        <w:t>5. To deploy the system as an interactive web application using Streamlit with model switching and intent transparency.</w:t>
      </w:r>
    </w:p>
    <w:p>
      <w:pPr>
        <w:spacing w:before="0" w:after="0" w:line="360" w:lineRule="auto"/>
        <w:ind w:firstLine="720"/>
        <w:jc w:val="both"/>
      </w:pPr>
      <w:r>
        <w:rPr>
          <w:rFonts w:ascii="Times New Roman" w:hAnsi="Times New Roman"/>
          <w:b w:val="0"/>
          <w:i w:val="0"/>
          <w:sz w:val="24"/>
        </w:rPr>
        <w:t>6. To evaluate classifier performance using accuracy metrics on a stratified train-test split.</w:t>
      </w:r>
    </w:p>
    <w:p>
      <w:pPr>
        <w:spacing w:before="0" w:after="0" w:line="360" w:lineRule="auto"/>
        <w:ind w:firstLine="720"/>
        <w:jc w:val="both"/>
      </w:pPr>
      <w:r>
        <w:rPr>
          <w:rFonts w:ascii="Times New Roman" w:hAnsi="Times New Roman"/>
          <w:b w:val="0"/>
          <w:i w:val="0"/>
          <w:sz w:val="24"/>
        </w:rPr>
        <w:t>7. To design a modular, extensible codebase that facilitates easy addition of new intents and response templates.</w:t>
      </w:r>
    </w:p>
    <w:p>
      <w:pPr>
        <w:spacing w:before="0" w:after="0" w:line="360" w:lineRule="auto"/>
        <w:ind w:firstLine="720"/>
        <w:jc w:val="both"/>
      </w:pPr>
      <w:r>
        <w:rPr>
          <w:rFonts w:ascii="Times New Roman" w:hAnsi="Times New Roman"/>
          <w:b w:val="0"/>
          <w:i w:val="0"/>
          <w:sz w:val="24"/>
        </w:rPr>
        <w:t>8. To demonstrate the viability of classical ML approaches for lightweight chatbot deployment in resource-constrained environments.</w:t>
      </w:r>
    </w:p>
    <w:p>
      <w:pPr>
        <w:spacing w:before="160" w:after="80" w:line="360" w:lineRule="auto"/>
        <w:jc w:val="both"/>
      </w:pPr>
      <w:r>
        <w:rPr>
          <w:rFonts w:ascii="Times New Roman" w:hAnsi="Times New Roman"/>
          <w:b/>
          <w:i w:val="0"/>
          <w:sz w:val="24"/>
        </w:rPr>
        <w:t>1.4 Project Overview</w:t>
      </w:r>
    </w:p>
    <w:p>
      <w:pPr>
        <w:spacing w:before="0" w:after="0" w:line="360" w:lineRule="auto"/>
        <w:ind w:firstLine="720"/>
        <w:jc w:val="both"/>
      </w:pPr>
      <w:r>
        <w:rPr>
          <w:rFonts w:ascii="Times New Roman" w:hAnsi="Times New Roman"/>
          <w:b w:val="0"/>
          <w:i w:val="0"/>
          <w:sz w:val="24"/>
        </w:rPr>
        <w:t>The Customer Support Chat-Bot is a Python-based conversational agent designed to handle eight categories of customer support queries automatically. The system ingests a structured JSON intent file as its knowledge base, applies a three-stage NLP preprocessing pipeline, extracts TF-IDF features, and trains two ML classifiers. At inference time, user messages are processed through the same pipeline, classified into one of the eight intent categories, and mapped to a randomly selected response from the corresponding intent’s response pool, ensuring varied interactions.</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project consists of three core modules: chatbot.py (ML logic, preprocessing, training, and prediction), train.py (command-line training script), and app.py (Streamlit web application). A data/ directory holds the intents.json training corpus, and a models/ directory stores all serialised model artefacts. The entire system is self-contained and runnable with a single pip install followed by a python train.py and streamlit run app.py command sequence.</w:t>
      </w:r>
    </w:p>
    <w:p>
      <w:pPr>
        <w:spacing w:before="0" w:after="0" w:line="360" w:lineRule="auto"/>
        <w:jc w:val="both"/>
      </w:pPr>
    </w:p>
    <w:p>
      <w:pPr>
        <w:shd w:val="clear" w:color="auto" w:fill="F2F2F2"/>
        <w:spacing w:before="0" w:after="0" w:line="240" w:lineRule="auto"/>
        <w:jc w:val="left"/>
      </w:pPr>
      <w:r>
        <w:rPr>
          <w:rFonts w:ascii="Courier New" w:hAnsi="Courier New"/>
          <w:sz w:val="20"/>
        </w:rPr>
        <w:t>+-------------------------------------------------------------------+</w:t>
      </w:r>
    </w:p>
    <w:p>
      <w:pPr>
        <w:shd w:val="clear" w:color="auto" w:fill="F2F2F2"/>
        <w:spacing w:before="0" w:after="0" w:line="240" w:lineRule="auto"/>
        <w:jc w:val="left"/>
      </w:pPr>
      <w:r>
        <w:rPr>
          <w:rFonts w:ascii="Courier New" w:hAnsi="Courier New"/>
          <w:sz w:val="20"/>
        </w:rPr>
        <w:t>|            SYSTEM OVERVIEW BLOCK DIAGRAM                          |</w:t>
      </w:r>
    </w:p>
    <w:p>
      <w:pPr>
        <w:shd w:val="clear" w:color="auto" w:fill="F2F2F2"/>
        <w:spacing w:before="0" w:after="0" w:line="240" w:lineRule="auto"/>
        <w:jc w:val="left"/>
      </w:pPr>
      <w:r>
        <w:rPr>
          <w:rFonts w:ascii="Courier New" w:hAnsi="Courier New"/>
          <w:sz w:val="20"/>
        </w:rPr>
        <w:t>+-------------------------------------------------------------------+</w:t>
      </w:r>
    </w:p>
    <w:p>
      <w:pPr>
        <w:shd w:val="clear" w:color="auto" w:fill="F2F2F2"/>
        <w:spacing w:before="0" w:after="0" w:line="240" w:lineRule="auto"/>
        <w:jc w:val="left"/>
      </w:pPr>
      <w:r>
        <w:rPr>
          <w:rFonts w:ascii="Courier New" w:hAnsi="Courier New"/>
          <w:sz w:val="20"/>
        </w:rPr>
        <w:t>|                                                                   |</w:t>
      </w:r>
    </w:p>
    <w:p>
      <w:pPr>
        <w:shd w:val="clear" w:color="auto" w:fill="F2F2F2"/>
        <w:spacing w:before="0" w:after="0" w:line="240" w:lineRule="auto"/>
        <w:jc w:val="left"/>
      </w:pPr>
      <w:r>
        <w:rPr>
          <w:rFonts w:ascii="Courier New" w:hAnsi="Courier New"/>
          <w:sz w:val="20"/>
        </w:rPr>
        <w:t>|   [User Input]  --&gt;  [Preprocessing]  --&gt;  [TF-IDF Extraction]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[NB / SVM Classifier]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[Bot Response] &lt;-- [Response Generator] &lt;-- [Intent Tag]        |</w:t>
      </w:r>
    </w:p>
    <w:p>
      <w:pPr>
        <w:shd w:val="clear" w:color="auto" w:fill="F2F2F2"/>
        <w:spacing w:before="0" w:after="0" w:line="240" w:lineRule="auto"/>
        <w:jc w:val="left"/>
      </w:pPr>
      <w:r>
        <w:rPr>
          <w:rFonts w:ascii="Courier New" w:hAnsi="Courier New"/>
          <w:sz w:val="20"/>
        </w:rPr>
        <w:t>|                                                                   |</w:t>
      </w:r>
    </w:p>
    <w:p>
      <w:pPr>
        <w:shd w:val="clear" w:color="auto" w:fill="F2F2F2"/>
        <w:spacing w:before="0" w:after="0" w:line="240" w:lineRule="auto"/>
        <w:jc w:val="left"/>
      </w:pPr>
      <w:r>
        <w:rPr>
          <w:rFonts w:ascii="Courier New" w:hAnsi="Courier New"/>
          <w:sz w:val="20"/>
        </w:rPr>
        <w:t>+-------------------------------------------------------------------+</w:t>
      </w:r>
    </w:p>
    <w:p>
      <w:pPr>
        <w:spacing w:before="40" w:after="200" w:line="360" w:lineRule="auto"/>
        <w:jc w:val="center"/>
      </w:pPr>
      <w:r>
        <w:rPr>
          <w:rFonts w:ascii="Times New Roman" w:hAnsi="Times New Roman"/>
          <w:b w:val="0"/>
          <w:i/>
          <w:sz w:val="24"/>
        </w:rPr>
        <w:t>Figure 1.1: System Overview Block Diagram</w:t>
      </w:r>
    </w:p>
    <w:p>
      <w:pPr>
        <w:spacing w:before="160" w:after="80" w:line="360" w:lineRule="auto"/>
        <w:jc w:val="both"/>
      </w:pPr>
      <w:r>
        <w:rPr>
          <w:rFonts w:ascii="Times New Roman" w:hAnsi="Times New Roman"/>
          <w:b/>
          <w:i w:val="0"/>
          <w:sz w:val="24"/>
        </w:rPr>
        <w:t>1.5 Expected Outcome</w:t>
      </w:r>
    </w:p>
    <w:p>
      <w:pPr>
        <w:spacing w:before="0" w:after="0" w:line="360" w:lineRule="auto"/>
        <w:ind w:firstLine="720"/>
        <w:jc w:val="both"/>
      </w:pPr>
      <w:r>
        <w:rPr>
          <w:rFonts w:ascii="Times New Roman" w:hAnsi="Times New Roman"/>
          <w:b w:val="0"/>
          <w:i w:val="0"/>
          <w:sz w:val="24"/>
        </w:rPr>
        <w:t>Upon successful completion, the project is expected to deliver the following outcomes:</w:t>
      </w:r>
    </w:p>
    <w:p>
      <w:pPr>
        <w:spacing w:before="0" w:after="0" w:line="360" w:lineRule="auto"/>
        <w:jc w:val="both"/>
      </w:pPr>
    </w:p>
    <w:p>
      <w:pPr>
        <w:spacing w:before="0" w:after="0" w:line="360" w:lineRule="auto"/>
        <w:ind w:firstLine="720"/>
        <w:jc w:val="both"/>
      </w:pPr>
      <w:r>
        <w:rPr>
          <w:rFonts w:ascii="Times New Roman" w:hAnsi="Times New Roman"/>
          <w:b w:val="0"/>
          <w:i w:val="0"/>
          <w:sz w:val="24"/>
        </w:rPr>
        <w:t>1. A fully trained and deployable intent classification model with 70%+ accuracy (SVM).</w:t>
      </w:r>
    </w:p>
    <w:p>
      <w:pPr>
        <w:spacing w:before="0" w:after="0" w:line="360" w:lineRule="auto"/>
        <w:ind w:firstLine="720"/>
        <w:jc w:val="both"/>
      </w:pPr>
      <w:r>
        <w:rPr>
          <w:rFonts w:ascii="Times New Roman" w:hAnsi="Times New Roman"/>
          <w:b w:val="0"/>
          <w:i w:val="0"/>
          <w:sz w:val="24"/>
        </w:rPr>
        <w:t>2. A Streamlit web application accessible at localhost:8501 with a professional chat UI.</w:t>
      </w:r>
    </w:p>
    <w:p>
      <w:pPr>
        <w:spacing w:before="0" w:after="0" w:line="360" w:lineRule="auto"/>
        <w:ind w:firstLine="720"/>
        <w:jc w:val="both"/>
      </w:pPr>
      <w:r>
        <w:rPr>
          <w:rFonts w:ascii="Times New Roman" w:hAnsi="Times New Roman"/>
          <w:b w:val="0"/>
          <w:i w:val="0"/>
          <w:sz w:val="24"/>
        </w:rPr>
        <w:t>3. Sub-1.5-second end-to-end response time for all query types.</w:t>
      </w:r>
    </w:p>
    <w:p>
      <w:pPr>
        <w:spacing w:before="0" w:after="0" w:line="360" w:lineRule="auto"/>
        <w:ind w:firstLine="720"/>
        <w:jc w:val="both"/>
      </w:pPr>
      <w:r>
        <w:rPr>
          <w:rFonts w:ascii="Times New Roman" w:hAnsi="Times New Roman"/>
          <w:b w:val="0"/>
          <w:i w:val="0"/>
          <w:sz w:val="24"/>
        </w:rPr>
        <w:t>4. Complete, well-documented source code organised in a modular project structure.</w:t>
      </w:r>
    </w:p>
    <w:p>
      <w:pPr>
        <w:spacing w:before="0" w:after="0" w:line="360" w:lineRule="auto"/>
        <w:ind w:firstLine="720"/>
        <w:jc w:val="both"/>
      </w:pPr>
      <w:r>
        <w:rPr>
          <w:rFonts w:ascii="Times New Roman" w:hAnsi="Times New Roman"/>
          <w:b w:val="0"/>
          <w:i w:val="0"/>
          <w:sz w:val="24"/>
        </w:rPr>
        <w:t>5. A comprehensive project report following Sharda University B.Tech format.</w:t>
      </w:r>
    </w:p>
    <w:p>
      <w:pPr>
        <w:spacing w:before="0" w:after="0" w:line="360" w:lineRule="auto"/>
        <w:ind w:firstLine="720"/>
        <w:jc w:val="both"/>
      </w:pPr>
      <w:r>
        <w:rPr>
          <w:rFonts w:ascii="Times New Roman" w:hAnsi="Times New Roman"/>
          <w:b w:val="0"/>
          <w:i w:val="0"/>
          <w:sz w:val="24"/>
        </w:rPr>
        <w:t>6. A reusable framework that can be extended to any domain by modifying intents.json.</w:t>
      </w:r>
    </w:p>
    <w:p>
      <w:pPr>
        <w:spacing w:before="160" w:after="80" w:line="360" w:lineRule="auto"/>
        <w:jc w:val="both"/>
      </w:pPr>
      <w:r>
        <w:rPr>
          <w:rFonts w:ascii="Times New Roman" w:hAnsi="Times New Roman"/>
          <w:b/>
          <w:i w:val="0"/>
          <w:sz w:val="24"/>
        </w:rPr>
        <w:t>1.6 Hardware &amp; Software Specifications</w:t>
      </w:r>
    </w:p>
    <w:p>
      <w:pPr>
        <w:spacing w:before="0" w:after="0" w:line="360" w:lineRule="auto"/>
        <w:ind w:firstLine="720"/>
        <w:jc w:val="both"/>
      </w:pPr>
      <w:r>
        <w:rPr>
          <w:rFonts w:ascii="Times New Roman" w:hAnsi="Times New Roman"/>
          <w:b w:val="0"/>
          <w:i w:val="0"/>
          <w:sz w:val="24"/>
        </w:rPr>
        <w:t>The following tables list the hardware and software configurations used in this project:</w:t>
      </w:r>
    </w:p>
    <w:p>
      <w:pPr>
        <w:spacing w:before="0" w:after="0" w:line="360" w:lineRule="auto"/>
        <w:jc w:val="both"/>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tc>
          <w:tcPr>
            <w:tcW w:w="4153" w:type="dxa"/>
            <w:shd w:val="clear" w:color="auto" w:fill="D9D9D9"/>
          </w:tcPr>
          <w:p>
            <w:pPr>
              <w:spacing w:before="0" w:after="0" w:line="360" w:lineRule="auto"/>
              <w:jc w:val="center"/>
            </w:pPr>
            <w:r>
              <w:rPr>
                <w:rFonts w:ascii="Times New Roman" w:hAnsi="Times New Roman"/>
                <w:b/>
                <w:i w:val="0"/>
                <w:sz w:val="24"/>
              </w:rPr>
              <w:t>Category</w:t>
            </w:r>
          </w:p>
        </w:tc>
        <w:tc>
          <w:tcPr>
            <w:tcW w:w="4153" w:type="dxa"/>
            <w:shd w:val="clear" w:color="auto" w:fill="D9D9D9"/>
          </w:tcPr>
          <w:p>
            <w:pPr>
              <w:spacing w:before="0" w:after="0" w:line="360" w:lineRule="auto"/>
              <w:jc w:val="center"/>
            </w:pPr>
            <w:r>
              <w:rPr>
                <w:rFonts w:ascii="Times New Roman" w:hAnsi="Times New Roman"/>
                <w:b/>
                <w:i w:val="0"/>
                <w:sz w:val="24"/>
              </w:rPr>
              <w:t>Specification</w:t>
            </w:r>
          </w:p>
        </w:tc>
      </w:tr>
      <w:tr>
        <w:tc>
          <w:tcPr>
            <w:tcW w:w="4153" w:type="dxa"/>
          </w:tcPr>
          <w:p>
            <w:pPr>
              <w:spacing w:before="0" w:after="0" w:line="360" w:lineRule="auto"/>
              <w:jc w:val="left"/>
            </w:pPr>
            <w:r>
              <w:rPr>
                <w:rFonts w:ascii="Times New Roman" w:hAnsi="Times New Roman"/>
                <w:b w:val="0"/>
                <w:i w:val="0"/>
                <w:sz w:val="24"/>
              </w:rPr>
              <w:t>Machine</w:t>
            </w:r>
          </w:p>
        </w:tc>
        <w:tc>
          <w:tcPr>
            <w:tcW w:w="4153" w:type="dxa"/>
          </w:tcPr>
          <w:p>
            <w:pPr>
              <w:spacing w:before="0" w:after="0" w:line="360" w:lineRule="auto"/>
              <w:jc w:val="left"/>
            </w:pPr>
            <w:r>
              <w:rPr>
                <w:rFonts w:ascii="Times New Roman" w:hAnsi="Times New Roman"/>
                <w:b w:val="0"/>
                <w:i w:val="0"/>
                <w:sz w:val="24"/>
              </w:rPr>
              <w:t>MacBook Air M1 (2020)</w:t>
            </w:r>
          </w:p>
        </w:tc>
      </w:tr>
      <w:tr>
        <w:tc>
          <w:tcPr>
            <w:tcW w:w="4153" w:type="dxa"/>
          </w:tcPr>
          <w:p>
            <w:pPr>
              <w:spacing w:before="0" w:after="0" w:line="360" w:lineRule="auto"/>
              <w:jc w:val="left"/>
            </w:pPr>
            <w:r>
              <w:rPr>
                <w:rFonts w:ascii="Times New Roman" w:hAnsi="Times New Roman"/>
                <w:b w:val="0"/>
                <w:i w:val="0"/>
                <w:sz w:val="24"/>
              </w:rPr>
              <w:t>RAM</w:t>
            </w:r>
          </w:p>
        </w:tc>
        <w:tc>
          <w:tcPr>
            <w:tcW w:w="4153" w:type="dxa"/>
          </w:tcPr>
          <w:p>
            <w:pPr>
              <w:spacing w:before="0" w:after="0" w:line="360" w:lineRule="auto"/>
              <w:jc w:val="left"/>
            </w:pPr>
            <w:r>
              <w:rPr>
                <w:rFonts w:ascii="Times New Roman" w:hAnsi="Times New Roman"/>
                <w:b w:val="0"/>
                <w:i w:val="0"/>
                <w:sz w:val="24"/>
              </w:rPr>
              <w:t>8 GB Unified Memory</w:t>
            </w:r>
          </w:p>
        </w:tc>
      </w:tr>
      <w:tr>
        <w:tc>
          <w:tcPr>
            <w:tcW w:w="4153" w:type="dxa"/>
          </w:tcPr>
          <w:p>
            <w:pPr>
              <w:spacing w:before="0" w:after="0" w:line="360" w:lineRule="auto"/>
              <w:jc w:val="left"/>
            </w:pPr>
            <w:r>
              <w:rPr>
                <w:rFonts w:ascii="Times New Roman" w:hAnsi="Times New Roman"/>
                <w:b w:val="0"/>
                <w:i w:val="0"/>
                <w:sz w:val="24"/>
              </w:rPr>
              <w:t>Storage</w:t>
            </w:r>
          </w:p>
        </w:tc>
        <w:tc>
          <w:tcPr>
            <w:tcW w:w="4153" w:type="dxa"/>
          </w:tcPr>
          <w:p>
            <w:pPr>
              <w:spacing w:before="0" w:after="0" w:line="360" w:lineRule="auto"/>
              <w:jc w:val="left"/>
            </w:pPr>
            <w:r>
              <w:rPr>
                <w:rFonts w:ascii="Times New Roman" w:hAnsi="Times New Roman"/>
                <w:b w:val="0"/>
                <w:i w:val="0"/>
                <w:sz w:val="24"/>
              </w:rPr>
              <w:t>256 GB SSD</w:t>
            </w:r>
          </w:p>
        </w:tc>
      </w:tr>
      <w:tr>
        <w:tc>
          <w:tcPr>
            <w:tcW w:w="4153" w:type="dxa"/>
          </w:tcPr>
          <w:p>
            <w:pPr>
              <w:spacing w:before="0" w:after="0" w:line="360" w:lineRule="auto"/>
              <w:jc w:val="left"/>
            </w:pPr>
            <w:r>
              <w:rPr>
                <w:rFonts w:ascii="Times New Roman" w:hAnsi="Times New Roman"/>
                <w:b w:val="0"/>
                <w:i w:val="0"/>
                <w:sz w:val="24"/>
              </w:rPr>
              <w:t>OS</w:t>
            </w:r>
          </w:p>
        </w:tc>
        <w:tc>
          <w:tcPr>
            <w:tcW w:w="4153" w:type="dxa"/>
          </w:tcPr>
          <w:p>
            <w:pPr>
              <w:spacing w:before="0" w:after="0" w:line="360" w:lineRule="auto"/>
              <w:jc w:val="left"/>
            </w:pPr>
            <w:r>
              <w:rPr>
                <w:rFonts w:ascii="Times New Roman" w:hAnsi="Times New Roman"/>
                <w:b w:val="0"/>
                <w:i w:val="0"/>
                <w:sz w:val="24"/>
              </w:rPr>
              <w:t>macOS Monterey 12.x</w:t>
            </w:r>
          </w:p>
        </w:tc>
      </w:tr>
      <w:tr>
        <w:tc>
          <w:tcPr>
            <w:tcW w:w="4153" w:type="dxa"/>
          </w:tcPr>
          <w:p>
            <w:pPr>
              <w:spacing w:before="0" w:after="0" w:line="360" w:lineRule="auto"/>
              <w:jc w:val="left"/>
            </w:pPr>
            <w:r>
              <w:rPr>
                <w:rFonts w:ascii="Times New Roman" w:hAnsi="Times New Roman"/>
                <w:b w:val="0"/>
                <w:i w:val="0"/>
                <w:sz w:val="24"/>
              </w:rPr>
              <w:t>Python</w:t>
            </w:r>
          </w:p>
        </w:tc>
        <w:tc>
          <w:tcPr>
            <w:tcW w:w="4153" w:type="dxa"/>
          </w:tcPr>
          <w:p>
            <w:pPr>
              <w:spacing w:before="0" w:after="0" w:line="360" w:lineRule="auto"/>
              <w:jc w:val="left"/>
            </w:pPr>
            <w:r>
              <w:rPr>
                <w:rFonts w:ascii="Times New Roman" w:hAnsi="Times New Roman"/>
                <w:b w:val="0"/>
                <w:i w:val="0"/>
                <w:sz w:val="24"/>
              </w:rPr>
              <w:t>Python 3.8+</w:t>
            </w:r>
          </w:p>
        </w:tc>
      </w:tr>
    </w:tbl>
    <w:p>
      <w:pPr>
        <w:spacing w:before="80" w:after="0" w:line="360" w:lineRule="auto"/>
        <w:jc w:val="center"/>
      </w:pPr>
      <w:r>
        <w:rPr>
          <w:rFonts w:ascii="Times New Roman" w:hAnsi="Times New Roman"/>
          <w:b/>
          <w:i w:val="0"/>
          <w:sz w:val="24"/>
        </w:rPr>
        <w:t>Table 1.1: Hardware Specifications</w:t>
      </w:r>
    </w:p>
    <w:p>
      <w:pPr>
        <w:spacing w:before="0" w:after="0" w:line="360" w:lineRule="auto"/>
        <w:jc w:val="both"/>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tc>
          <w:tcPr>
            <w:tcW w:w="4153" w:type="dxa"/>
            <w:shd w:val="clear" w:color="auto" w:fill="D9D9D9"/>
          </w:tcPr>
          <w:p>
            <w:pPr>
              <w:spacing w:before="0" w:after="0" w:line="360" w:lineRule="auto"/>
              <w:jc w:val="center"/>
            </w:pPr>
            <w:r>
              <w:rPr>
                <w:rFonts w:ascii="Times New Roman" w:hAnsi="Times New Roman"/>
                <w:b/>
                <w:i w:val="0"/>
                <w:sz w:val="24"/>
              </w:rPr>
              <w:t>Library / Tool</w:t>
            </w:r>
          </w:p>
        </w:tc>
        <w:tc>
          <w:tcPr>
            <w:tcW w:w="4153" w:type="dxa"/>
            <w:shd w:val="clear" w:color="auto" w:fill="D9D9D9"/>
          </w:tcPr>
          <w:p>
            <w:pPr>
              <w:spacing w:before="0" w:after="0" w:line="360" w:lineRule="auto"/>
              <w:jc w:val="center"/>
            </w:pPr>
            <w:r>
              <w:rPr>
                <w:rFonts w:ascii="Times New Roman" w:hAnsi="Times New Roman"/>
                <w:b/>
                <w:i w:val="0"/>
                <w:sz w:val="24"/>
              </w:rPr>
              <w:t>Purpose</w:t>
            </w:r>
          </w:p>
        </w:tc>
      </w:tr>
      <w:tr>
        <w:tc>
          <w:tcPr>
            <w:tcW w:w="4153" w:type="dxa"/>
          </w:tcPr>
          <w:p>
            <w:pPr>
              <w:spacing w:before="0" w:after="0" w:line="360" w:lineRule="auto"/>
              <w:jc w:val="left"/>
            </w:pPr>
            <w:r>
              <w:rPr>
                <w:rFonts w:ascii="Times New Roman" w:hAnsi="Times New Roman"/>
                <w:b w:val="0"/>
                <w:i w:val="0"/>
                <w:sz w:val="24"/>
              </w:rPr>
              <w:t>NLTK 3.8</w:t>
            </w:r>
          </w:p>
        </w:tc>
        <w:tc>
          <w:tcPr>
            <w:tcW w:w="4153" w:type="dxa"/>
          </w:tcPr>
          <w:p>
            <w:pPr>
              <w:spacing w:before="0" w:after="0" w:line="360" w:lineRule="auto"/>
              <w:jc w:val="left"/>
            </w:pPr>
            <w:r>
              <w:rPr>
                <w:rFonts w:ascii="Times New Roman" w:hAnsi="Times New Roman"/>
                <w:b w:val="0"/>
                <w:i w:val="0"/>
                <w:sz w:val="24"/>
              </w:rPr>
              <w:t>Tokenisation, stopword removal, lemmatisation</w:t>
            </w:r>
          </w:p>
        </w:tc>
      </w:tr>
      <w:tr>
        <w:tc>
          <w:tcPr>
            <w:tcW w:w="4153" w:type="dxa"/>
          </w:tcPr>
          <w:p>
            <w:pPr>
              <w:spacing w:before="0" w:after="0" w:line="360" w:lineRule="auto"/>
              <w:jc w:val="left"/>
            </w:pPr>
            <w:r>
              <w:rPr>
                <w:rFonts w:ascii="Times New Roman" w:hAnsi="Times New Roman"/>
                <w:b w:val="0"/>
                <w:i w:val="0"/>
                <w:sz w:val="24"/>
              </w:rPr>
              <w:t>Scikit-learn 1.x</w:t>
            </w:r>
          </w:p>
        </w:tc>
        <w:tc>
          <w:tcPr>
            <w:tcW w:w="4153" w:type="dxa"/>
          </w:tcPr>
          <w:p>
            <w:pPr>
              <w:spacing w:before="0" w:after="0" w:line="360" w:lineRule="auto"/>
              <w:jc w:val="left"/>
            </w:pPr>
            <w:r>
              <w:rPr>
                <w:rFonts w:ascii="Times New Roman" w:hAnsi="Times New Roman"/>
                <w:b w:val="0"/>
                <w:i w:val="0"/>
                <w:sz w:val="24"/>
              </w:rPr>
              <w:t>TF-IDF, Naive Bayes, LinearSVC</w:t>
            </w:r>
          </w:p>
        </w:tc>
      </w:tr>
      <w:tr>
        <w:tc>
          <w:tcPr>
            <w:tcW w:w="4153" w:type="dxa"/>
          </w:tcPr>
          <w:p>
            <w:pPr>
              <w:spacing w:before="0" w:after="0" w:line="360" w:lineRule="auto"/>
              <w:jc w:val="left"/>
            </w:pPr>
            <w:r>
              <w:rPr>
                <w:rFonts w:ascii="Times New Roman" w:hAnsi="Times New Roman"/>
                <w:b w:val="0"/>
                <w:i w:val="0"/>
                <w:sz w:val="24"/>
              </w:rPr>
              <w:t>Streamlit 1.x</w:t>
            </w:r>
          </w:p>
        </w:tc>
        <w:tc>
          <w:tcPr>
            <w:tcW w:w="4153" w:type="dxa"/>
          </w:tcPr>
          <w:p>
            <w:pPr>
              <w:spacing w:before="0" w:after="0" w:line="360" w:lineRule="auto"/>
              <w:jc w:val="left"/>
            </w:pPr>
            <w:r>
              <w:rPr>
                <w:rFonts w:ascii="Times New Roman" w:hAnsi="Times New Roman"/>
                <w:b w:val="0"/>
                <w:i w:val="0"/>
                <w:sz w:val="24"/>
              </w:rPr>
              <w:t>Web application front-end</w:t>
            </w:r>
          </w:p>
        </w:tc>
      </w:tr>
      <w:tr>
        <w:tc>
          <w:tcPr>
            <w:tcW w:w="4153" w:type="dxa"/>
          </w:tcPr>
          <w:p>
            <w:pPr>
              <w:spacing w:before="0" w:after="0" w:line="360" w:lineRule="auto"/>
              <w:jc w:val="left"/>
            </w:pPr>
            <w:r>
              <w:rPr>
                <w:rFonts w:ascii="Times New Roman" w:hAnsi="Times New Roman"/>
                <w:b w:val="0"/>
                <w:i w:val="0"/>
                <w:sz w:val="24"/>
              </w:rPr>
              <w:t>NumPy / Pandas</w:t>
            </w:r>
          </w:p>
        </w:tc>
        <w:tc>
          <w:tcPr>
            <w:tcW w:w="4153" w:type="dxa"/>
          </w:tcPr>
          <w:p>
            <w:pPr>
              <w:spacing w:before="0" w:after="0" w:line="360" w:lineRule="auto"/>
              <w:jc w:val="left"/>
            </w:pPr>
            <w:r>
              <w:rPr>
                <w:rFonts w:ascii="Times New Roman" w:hAnsi="Times New Roman"/>
                <w:b w:val="0"/>
                <w:i w:val="0"/>
                <w:sz w:val="24"/>
              </w:rPr>
              <w:t>Numerical and data operations</w:t>
            </w:r>
          </w:p>
        </w:tc>
      </w:tr>
      <w:tr>
        <w:tc>
          <w:tcPr>
            <w:tcW w:w="4153" w:type="dxa"/>
          </w:tcPr>
          <w:p>
            <w:pPr>
              <w:spacing w:before="0" w:after="0" w:line="360" w:lineRule="auto"/>
              <w:jc w:val="left"/>
            </w:pPr>
            <w:r>
              <w:rPr>
                <w:rFonts w:ascii="Times New Roman" w:hAnsi="Times New Roman"/>
                <w:b w:val="0"/>
                <w:i w:val="0"/>
                <w:sz w:val="24"/>
              </w:rPr>
              <w:t>Pickle</w:t>
            </w:r>
          </w:p>
        </w:tc>
        <w:tc>
          <w:tcPr>
            <w:tcW w:w="4153" w:type="dxa"/>
          </w:tcPr>
          <w:p>
            <w:pPr>
              <w:spacing w:before="0" w:after="0" w:line="360" w:lineRule="auto"/>
              <w:jc w:val="left"/>
            </w:pPr>
            <w:r>
              <w:rPr>
                <w:rFonts w:ascii="Times New Roman" w:hAnsi="Times New Roman"/>
                <w:b w:val="0"/>
                <w:i w:val="0"/>
                <w:sz w:val="24"/>
              </w:rPr>
              <w:t>Model serialisation</w:t>
            </w:r>
          </w:p>
        </w:tc>
      </w:tr>
      <w:tr>
        <w:tc>
          <w:tcPr>
            <w:tcW w:w="4153" w:type="dxa"/>
          </w:tcPr>
          <w:p>
            <w:pPr>
              <w:spacing w:before="0" w:after="0" w:line="360" w:lineRule="auto"/>
              <w:jc w:val="left"/>
            </w:pPr>
            <w:r>
              <w:rPr>
                <w:rFonts w:ascii="Times New Roman" w:hAnsi="Times New Roman"/>
                <w:b w:val="0"/>
                <w:i w:val="0"/>
                <w:sz w:val="24"/>
              </w:rPr>
              <w:t>Python-docx</w:t>
            </w:r>
          </w:p>
        </w:tc>
        <w:tc>
          <w:tcPr>
            <w:tcW w:w="4153" w:type="dxa"/>
          </w:tcPr>
          <w:p>
            <w:pPr>
              <w:spacing w:before="0" w:after="0" w:line="360" w:lineRule="auto"/>
              <w:jc w:val="left"/>
            </w:pPr>
            <w:r>
              <w:rPr>
                <w:rFonts w:ascii="Times New Roman" w:hAnsi="Times New Roman"/>
                <w:b w:val="0"/>
                <w:i w:val="0"/>
                <w:sz w:val="24"/>
              </w:rPr>
              <w:t>Report generation</w:t>
            </w:r>
          </w:p>
        </w:tc>
      </w:tr>
    </w:tbl>
    <w:p>
      <w:pPr>
        <w:spacing w:before="80" w:after="0" w:line="360" w:lineRule="auto"/>
        <w:jc w:val="center"/>
      </w:pPr>
      <w:r>
        <w:rPr>
          <w:rFonts w:ascii="Times New Roman" w:hAnsi="Times New Roman"/>
          <w:b/>
          <w:i w:val="0"/>
          <w:sz w:val="24"/>
        </w:rPr>
        <w:t>Table 1.2: Software Specifications</w:t>
      </w:r>
    </w:p>
    <w:p>
      <w:pPr>
        <w:spacing w:before="160" w:after="80" w:line="360" w:lineRule="auto"/>
        <w:jc w:val="both"/>
      </w:pPr>
      <w:r>
        <w:rPr>
          <w:rFonts w:ascii="Times New Roman" w:hAnsi="Times New Roman"/>
          <w:b/>
          <w:i w:val="0"/>
          <w:sz w:val="24"/>
        </w:rPr>
        <w:t>1.7 Report Outline</w:t>
      </w:r>
    </w:p>
    <w:p>
      <w:pPr>
        <w:spacing w:before="0" w:after="0" w:line="360" w:lineRule="auto"/>
        <w:ind w:firstLine="720"/>
        <w:jc w:val="both"/>
      </w:pPr>
      <w:r>
        <w:rPr>
          <w:rFonts w:ascii="Times New Roman" w:hAnsi="Times New Roman"/>
          <w:b w:val="0"/>
          <w:i w:val="0"/>
          <w:sz w:val="24"/>
        </w:rPr>
        <w:t>Chapter 1 presents the problem statement, background, objectives, project overview, expected outcomes, hardware and software specifications, and this report outline. Chapter 2 provides a comprehensive literature survey covering the evolution of chatbot systems, detailed review of related academic works, a comparative summary table, identification of research gaps, and a feasibility study of the proposed system. Chapter 3 details the complete system design and analysis, including the modular pipeline architecture, dataset description, NLP preprocessing methodology, feature extraction strategy, classification algorithms, UML diagrams, and testing strategy. Chapter 4 presents the experimental results, model performance comparison tables, intent-wise classification results, screenshots of the live Streamlit deployment, and a comprehensive discussion and analysis of findings. Chapter 5 concludes the report with a summary of achievements and outlines potential future enhancements including deep learning integration, context memory, multilingual support, voice interface, and mobile deployment. References follow in IEEE format.</w:t>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center"/>
        <w:rPr>
          <w:rFonts w:ascii="Times New Roman" w:hAnsi="Times New Roman"/>
          <w:b/>
          <w:i w:val="0"/>
          <w:sz w:val="40"/>
        </w:rPr>
      </w:pPr>
    </w:p>
    <w:p>
      <w:pPr>
        <w:spacing w:before="0" w:after="0" w:line="360" w:lineRule="auto"/>
        <w:jc w:val="center"/>
        <w:rPr>
          <w:rFonts w:ascii="Times New Roman" w:hAnsi="Times New Roman"/>
          <w:b/>
          <w:i w:val="0"/>
          <w:sz w:val="40"/>
        </w:rPr>
      </w:pPr>
    </w:p>
    <w:p>
      <w:pPr>
        <w:spacing w:before="0" w:after="0" w:line="360" w:lineRule="auto"/>
        <w:jc w:val="center"/>
        <w:rPr>
          <w:rFonts w:ascii="Times New Roman" w:hAnsi="Times New Roman"/>
          <w:b/>
          <w:i w:val="0"/>
          <w:sz w:val="40"/>
        </w:rPr>
      </w:pPr>
    </w:p>
    <w:p>
      <w:pPr>
        <w:spacing w:before="0" w:after="0" w:line="360" w:lineRule="auto"/>
        <w:jc w:val="center"/>
        <w:rPr>
          <w:rFonts w:ascii="Times New Roman" w:hAnsi="Times New Roman"/>
          <w:b/>
          <w:i w:val="0"/>
          <w:sz w:val="40"/>
        </w:rPr>
      </w:pPr>
    </w:p>
    <w:p>
      <w:pPr>
        <w:spacing w:before="0" w:after="0" w:line="360" w:lineRule="auto"/>
        <w:jc w:val="center"/>
        <w:rPr>
          <w:rFonts w:ascii="Times New Roman" w:hAnsi="Times New Roman"/>
          <w:b/>
          <w:i w:val="0"/>
          <w:sz w:val="40"/>
        </w:rPr>
      </w:pPr>
    </w:p>
    <w:p>
      <w:pPr>
        <w:spacing w:before="0" w:after="0" w:line="360" w:lineRule="auto"/>
        <w:jc w:val="center"/>
        <w:rPr>
          <w:rFonts w:ascii="Times New Roman" w:hAnsi="Times New Roman"/>
          <w:b/>
          <w:i w:val="0"/>
          <w:sz w:val="40"/>
        </w:rPr>
      </w:pPr>
    </w:p>
    <w:p>
      <w:pPr>
        <w:spacing w:before="0" w:after="0" w:line="360" w:lineRule="auto"/>
        <w:jc w:val="center"/>
        <w:rPr>
          <w:rFonts w:ascii="Times New Roman" w:hAnsi="Times New Roman"/>
          <w:b/>
          <w:i w:val="0"/>
          <w:sz w:val="40"/>
        </w:rPr>
      </w:pPr>
    </w:p>
    <w:p>
      <w:pPr>
        <w:spacing w:before="0" w:after="0" w:line="360" w:lineRule="auto"/>
        <w:jc w:val="center"/>
      </w:pPr>
      <w:r>
        <w:rPr>
          <w:rFonts w:ascii="Times New Roman" w:hAnsi="Times New Roman"/>
          <w:b/>
          <w:i w:val="0"/>
          <w:sz w:val="40"/>
        </w:rPr>
        <w:t>CHAPTER 2:</w:t>
      </w:r>
    </w:p>
    <w:p>
      <w:pPr>
        <w:spacing w:before="0" w:after="0" w:line="360" w:lineRule="auto"/>
        <w:jc w:val="center"/>
      </w:pPr>
      <w:r>
        <w:rPr>
          <w:rFonts w:ascii="Times New Roman" w:hAnsi="Times New Roman"/>
          <w:b/>
          <w:i w:val="0"/>
          <w:sz w:val="40"/>
        </w:rPr>
        <w:t>LITERATURE SURVEY</w:t>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r>
        <w:br w:type="page"/>
      </w:r>
    </w:p>
    <w:p>
      <w:pPr>
        <w:spacing w:before="0" w:after="120" w:line="360" w:lineRule="auto"/>
        <w:jc w:val="center"/>
      </w:pPr>
      <w:r>
        <w:rPr>
          <w:rFonts w:ascii="Times New Roman" w:hAnsi="Times New Roman"/>
          <w:b w:val="0"/>
          <w:i w:val="0"/>
          <w:sz w:val="28"/>
        </w:rPr>
        <w:t>CHAPTER 2:</w:t>
      </w:r>
    </w:p>
    <w:p>
      <w:pPr>
        <w:spacing w:before="0" w:after="240" w:line="360" w:lineRule="auto"/>
        <w:jc w:val="center"/>
      </w:pPr>
      <w:r>
        <w:rPr>
          <w:rFonts w:ascii="Times New Roman" w:hAnsi="Times New Roman"/>
          <w:b w:val="0"/>
          <w:i w:val="0"/>
          <w:sz w:val="28"/>
        </w:rPr>
        <w:t>LITERATURE SURVEY</w:t>
      </w:r>
    </w:p>
    <w:p>
      <w:pPr>
        <w:spacing w:before="160" w:after="80" w:line="360" w:lineRule="auto"/>
        <w:jc w:val="both"/>
      </w:pPr>
      <w:r>
        <w:rPr>
          <w:rFonts w:ascii="Times New Roman" w:hAnsi="Times New Roman"/>
          <w:b/>
          <w:i w:val="0"/>
          <w:sz w:val="24"/>
        </w:rPr>
        <w:t>2.1 Evolution of Chatbot Systems</w:t>
      </w:r>
    </w:p>
    <w:p>
      <w:pPr>
        <w:spacing w:before="0" w:after="0" w:line="360" w:lineRule="auto"/>
        <w:ind w:firstLine="720"/>
        <w:jc w:val="both"/>
      </w:pPr>
      <w:r>
        <w:rPr>
          <w:rFonts w:ascii="Times New Roman" w:hAnsi="Times New Roman"/>
          <w:b w:val="0"/>
          <w:i w:val="0"/>
          <w:sz w:val="24"/>
        </w:rPr>
        <w:t>The history of chatbot development spans over six decades and can be broadly categorised into four generational paradigms: rule-based systems, retrieval-based systems, machine learning-based systems, and neural/transformer-based systems. Understanding this evolution is essential for contextualising the design choices made in the present project.</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first generation, exemplified by ELIZA (1966) and PARRY (1971), relied entirely on hand-crafted pattern-matching rules. ELIZA used a script called DOCTOR to simulate a non-directive psychotherapist, responding to user inputs by reflecting questions back at the user. While ELIZA demonstrated the ‘ELIZA effect’ — the human tendency to anthropomorphise computer responses — it possessed no semantic understanding and broke down immediately when users deviated from anticipated patterns.</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second generation saw the emergence of retrieval-based systems that matched user queries against a database of question-answer pairs using keyword search or simple similarity metrics. Systems like A.L.I.C.E. (Artificial Linguistic Internet Computer Entity), which won the Loebner Prize multiple times in the early 2000s, used AIML (Artificial Intelligence Markup Language) to define thousands of pattern-template rules. While more capable than first-generation systems, they still required extensive manual authoring and lacked genuine generalisation ability.</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third generation, which forms the basis of the present project, introduced statistical and machine learning approaches. Intent classification became the dominant paradigm, where a classifier was trained on labelled examples of user utterances to predict the intended meaning. Algorithms such as Naive Bayes, Support Vector Machines, Logistic Regression, and later Convolutional Neural Networks were applied to this task. Feature representations evolved from simple term frequency vectors to TF-IDF and word embeddings (Word2Vec, GloVe). Frameworks such as Rasa NLU (2017) popularised this approach for production chatbot development.</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fourth and current generation is dominated by transformer-based large language models: BERT (2018), GPT-2 (2019), GPT-3 (2020), and ChatGPT (2022). These models use self-attention mechanisms trained on massive text corpora to achieve near-human language understanding and generation. However, they require billions of parameters, significant GPU infrastructure, and often incur API costs that place them out of reach for many SMEs and academic projects. The present work deliberately occupies the third-generation paradigm, demonstrating that classical ML approaches remain highly effective for well-scoped, domain-specific applications.</w:t>
      </w:r>
    </w:p>
    <w:p>
      <w:pPr>
        <w:spacing w:before="0" w:after="0" w:line="360" w:lineRule="auto"/>
        <w:jc w:val="both"/>
      </w:pPr>
    </w:p>
    <w:p>
      <w:pPr>
        <w:shd w:val="clear" w:color="auto" w:fill="F2F2F2"/>
        <w:spacing w:before="0" w:after="0" w:line="240" w:lineRule="auto"/>
        <w:jc w:val="left"/>
      </w:pPr>
      <w:r>
        <w:rPr>
          <w:rFonts w:ascii="Courier New" w:hAnsi="Courier New"/>
          <w:sz w:val="20"/>
        </w:rPr>
        <w:t>+-------------------------------------------------------------------+</w:t>
      </w:r>
    </w:p>
    <w:p>
      <w:pPr>
        <w:shd w:val="clear" w:color="auto" w:fill="F2F2F2"/>
        <w:spacing w:before="0" w:after="0" w:line="240" w:lineRule="auto"/>
        <w:jc w:val="left"/>
      </w:pPr>
      <w:r>
        <w:rPr>
          <w:rFonts w:ascii="Courier New" w:hAnsi="Courier New"/>
          <w:sz w:val="20"/>
        </w:rPr>
        <w:t>|               CHATBOT EVOLUTION TIMELINE                          |</w:t>
      </w:r>
    </w:p>
    <w:p>
      <w:pPr>
        <w:shd w:val="clear" w:color="auto" w:fill="F2F2F2"/>
        <w:spacing w:before="0" w:after="0" w:line="240" w:lineRule="auto"/>
        <w:jc w:val="left"/>
      </w:pPr>
      <w:r>
        <w:rPr>
          <w:rFonts w:ascii="Courier New" w:hAnsi="Courier New"/>
          <w:sz w:val="20"/>
        </w:rPr>
        <w:t>+-------------------------------------------------------------------+</w:t>
      </w:r>
    </w:p>
    <w:p>
      <w:pPr>
        <w:shd w:val="clear" w:color="auto" w:fill="F2F2F2"/>
        <w:spacing w:before="0" w:after="0" w:line="240" w:lineRule="auto"/>
        <w:jc w:val="left"/>
      </w:pPr>
      <w:r>
        <w:rPr>
          <w:rFonts w:ascii="Courier New" w:hAnsi="Courier New"/>
          <w:sz w:val="20"/>
        </w:rPr>
        <w:t>|                                                                   |</w:t>
      </w:r>
    </w:p>
    <w:p>
      <w:pPr>
        <w:shd w:val="clear" w:color="auto" w:fill="F2F2F2"/>
        <w:spacing w:before="0" w:after="0" w:line="240" w:lineRule="auto"/>
        <w:jc w:val="left"/>
      </w:pPr>
      <w:r>
        <w:rPr>
          <w:rFonts w:ascii="Courier New" w:hAnsi="Courier New"/>
          <w:sz w:val="20"/>
        </w:rPr>
        <w:t>|  1966 ----+---- ELIZA: Rule-based Pattern Matching                |</w:t>
      </w:r>
    </w:p>
    <w:p>
      <w:pPr>
        <w:shd w:val="clear" w:color="auto" w:fill="F2F2F2"/>
        <w:spacing w:before="0" w:after="0" w:line="240" w:lineRule="auto"/>
        <w:jc w:val="left"/>
      </w:pPr>
      <w:r>
        <w:rPr>
          <w:rFonts w:ascii="Courier New" w:hAnsi="Courier New"/>
          <w:sz w:val="20"/>
        </w:rPr>
        <w:t>|           |     (Weizenbaum, MIT)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1971 ----+---- PARRY: Heuristic Affect Modelling                 |</w:t>
      </w:r>
    </w:p>
    <w:p>
      <w:pPr>
        <w:shd w:val="clear" w:color="auto" w:fill="F2F2F2"/>
        <w:spacing w:before="0" w:after="0" w:line="240" w:lineRule="auto"/>
        <w:jc w:val="left"/>
      </w:pPr>
      <w:r>
        <w:rPr>
          <w:rFonts w:ascii="Courier New" w:hAnsi="Courier New"/>
          <w:sz w:val="20"/>
        </w:rPr>
        <w:t>|           |     (Colby et al.)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1995 ----+---- SVM: Maximum-margin Classification                |</w:t>
      </w:r>
    </w:p>
    <w:p>
      <w:pPr>
        <w:shd w:val="clear" w:color="auto" w:fill="F2F2F2"/>
        <w:spacing w:before="0" w:after="0" w:line="240" w:lineRule="auto"/>
        <w:jc w:val="left"/>
      </w:pPr>
      <w:r>
        <w:rPr>
          <w:rFonts w:ascii="Courier New" w:hAnsi="Courier New"/>
          <w:sz w:val="20"/>
        </w:rPr>
        <w:t>|           |     (Cortes &amp; Vapnik)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2000 ----+---- A.L.I.C.E: AIML Retrieval-based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2017 ----+---- Rasa NLU: Intent Classification Pipeline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2019 ----+---- BERT: Pre-trained Transformers                    |</w:t>
      </w:r>
    </w:p>
    <w:p>
      <w:pPr>
        <w:shd w:val="clear" w:color="auto" w:fill="F2F2F2"/>
        <w:spacing w:before="0" w:after="0" w:line="240" w:lineRule="auto"/>
        <w:jc w:val="left"/>
      </w:pPr>
      <w:r>
        <w:rPr>
          <w:rFonts w:ascii="Courier New" w:hAnsi="Courier New"/>
          <w:sz w:val="20"/>
        </w:rPr>
        <w:t>|           |     (Devlin et al.)  &lt;-- State-of-the-art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2026 ----+---- Present Project: TF-IDF + SVM/NB                  |</w:t>
      </w:r>
    </w:p>
    <w:p>
      <w:pPr>
        <w:shd w:val="clear" w:color="auto" w:fill="F2F2F2"/>
        <w:spacing w:before="0" w:after="0" w:line="240" w:lineRule="auto"/>
        <w:jc w:val="left"/>
      </w:pPr>
      <w:r>
        <w:rPr>
          <w:rFonts w:ascii="Courier New" w:hAnsi="Courier New"/>
          <w:sz w:val="20"/>
        </w:rPr>
        <w:t>|                  &lt;-- LIGHTWEIGHT, NO GPU REQUIRED                 |</w:t>
      </w:r>
    </w:p>
    <w:p>
      <w:pPr>
        <w:shd w:val="clear" w:color="auto" w:fill="F2F2F2"/>
        <w:spacing w:before="0" w:after="0" w:line="240" w:lineRule="auto"/>
        <w:jc w:val="left"/>
      </w:pPr>
      <w:r>
        <w:rPr>
          <w:rFonts w:ascii="Courier New" w:hAnsi="Courier New"/>
          <w:sz w:val="20"/>
        </w:rPr>
        <w:t>+-------------------------------------------------------------------+</w:t>
      </w:r>
    </w:p>
    <w:p>
      <w:pPr>
        <w:spacing w:before="40" w:after="200" w:line="360" w:lineRule="auto"/>
        <w:jc w:val="center"/>
      </w:pPr>
      <w:r>
        <w:rPr>
          <w:rFonts w:ascii="Times New Roman" w:hAnsi="Times New Roman"/>
          <w:b w:val="0"/>
          <w:i/>
          <w:sz w:val="24"/>
        </w:rPr>
        <w:t>Figure 2.1: Chatbot Evolution Timeline</w:t>
      </w:r>
    </w:p>
    <w:p>
      <w:pPr>
        <w:spacing w:before="160" w:after="80" w:line="360" w:lineRule="auto"/>
        <w:jc w:val="both"/>
      </w:pPr>
      <w:r>
        <w:rPr>
          <w:rFonts w:ascii="Times New Roman" w:hAnsi="Times New Roman"/>
          <w:b/>
          <w:i w:val="0"/>
          <w:sz w:val="24"/>
        </w:rPr>
        <w:t>2.2 Existing Work</w:t>
      </w:r>
    </w:p>
    <w:p>
      <w:pPr>
        <w:spacing w:before="0" w:after="0" w:line="360" w:lineRule="auto"/>
        <w:ind w:firstLine="720"/>
        <w:jc w:val="both"/>
      </w:pPr>
      <w:r>
        <w:rPr>
          <w:rFonts w:ascii="Times New Roman" w:hAnsi="Times New Roman"/>
          <w:b w:val="0"/>
          <w:i w:val="0"/>
          <w:sz w:val="24"/>
        </w:rPr>
        <w:t>Weizenbaum (1966) [1] published the seminal paper describing ELIZA, establishing the conceptual foundations of human-computer dialogue. His work demonstrated that users readily attributed intelligence and empathy to a system that merely reflected their own statements back as questions. This paper remains one of the most cited works in the history of AI and NLP, and the ELIZA effect it identified — over-attribution of human qualities to conversational software — is still relevant in modern chatbot user experience design.</w:t>
      </w:r>
    </w:p>
    <w:p>
      <w:pPr>
        <w:spacing w:before="0" w:after="0" w:line="360" w:lineRule="auto"/>
        <w:jc w:val="both"/>
      </w:pPr>
    </w:p>
    <w:p>
      <w:pPr>
        <w:spacing w:before="0" w:after="0" w:line="360" w:lineRule="auto"/>
        <w:ind w:firstLine="720"/>
        <w:jc w:val="both"/>
      </w:pPr>
      <w:r>
        <w:rPr>
          <w:rFonts w:ascii="Times New Roman" w:hAnsi="Times New Roman"/>
          <w:b w:val="0"/>
          <w:i w:val="0"/>
          <w:sz w:val="24"/>
        </w:rPr>
        <w:t>Cortes and Vapnik (1995) [3] introduced Support Vector Machines, which became the dominant text classification algorithm of the late 1990s and 2000s. SVM’s ability to find maximum-margin hyperplanes in high-dimensional feature spaces made it particularly well-suited to the sparse TF-IDF feature representations commonly used in text classification. Multiple subsequent studies confirmed that LinearSVC achieves competitive or superior performance compared to logistic regression and naive Bayes on short-text classification tasks with limited training data, which is precisely the regime of the present project.</w:t>
      </w:r>
    </w:p>
    <w:p>
      <w:pPr>
        <w:spacing w:before="0" w:after="0" w:line="360" w:lineRule="auto"/>
        <w:jc w:val="both"/>
      </w:pPr>
    </w:p>
    <w:p>
      <w:pPr>
        <w:spacing w:before="0" w:after="0" w:line="360" w:lineRule="auto"/>
        <w:ind w:firstLine="720"/>
        <w:jc w:val="both"/>
      </w:pPr>
      <w:r>
        <w:rPr>
          <w:rFonts w:ascii="Times New Roman" w:hAnsi="Times New Roman"/>
          <w:b w:val="0"/>
          <w:i w:val="0"/>
          <w:sz w:val="24"/>
        </w:rPr>
        <w:t>Bird, Klein, and Loper (2009) [4] authored the definitive reference for NLTK, describing the full suite of NLP tools available in the library: tokenisation, part-of-speech tagging, parsing, named entity recognition, lemmatisation, and more. NLTK’s WordNetLemmatizer and stopword lists, both used extensively in this project, are among the most widely adopted tools in academic and industrial NLP prototyping. The availability of NLTK under an Apache 2.0 licence was a key enabler of this project.</w:t>
      </w:r>
    </w:p>
    <w:p>
      <w:pPr>
        <w:spacing w:before="0" w:after="0" w:line="360" w:lineRule="auto"/>
        <w:jc w:val="both"/>
      </w:pPr>
    </w:p>
    <w:p>
      <w:pPr>
        <w:spacing w:before="0" w:after="0" w:line="360" w:lineRule="auto"/>
        <w:ind w:firstLine="720"/>
        <w:jc w:val="both"/>
      </w:pPr>
      <w:r>
        <w:rPr>
          <w:rFonts w:ascii="Times New Roman" w:hAnsi="Times New Roman"/>
          <w:b w:val="0"/>
          <w:i w:val="0"/>
          <w:sz w:val="24"/>
        </w:rPr>
        <w:t>Bocklisch et al. (2017) [8] described Rasa, an open-source framework for building conversational AI assistants. Rasa NLU uses a configurable pipeline architecture similar in spirit to the one implemented in this project, with interchangeable featurisers and classifiers. The Rasa paper demonstrated that, for domain-specific chatbot applications, a well-designed intent classification pipeline with sufficient training data can achieve accuracy levels comparable to deep learning models, validating the approach taken here.</w:t>
      </w:r>
    </w:p>
    <w:p>
      <w:pPr>
        <w:spacing w:before="160" w:after="80" w:line="360" w:lineRule="auto"/>
        <w:jc w:val="both"/>
      </w:pPr>
      <w:r>
        <w:rPr>
          <w:rFonts w:ascii="Times New Roman" w:hAnsi="Times New Roman"/>
          <w:b/>
          <w:i w:val="0"/>
          <w:sz w:val="24"/>
        </w:rPr>
        <w:t>2.3 Related Work – Detailed Review</w:t>
      </w:r>
    </w:p>
    <w:p>
      <w:pPr>
        <w:spacing w:before="0" w:after="0" w:line="360" w:lineRule="auto"/>
        <w:ind w:firstLine="720"/>
        <w:jc w:val="both"/>
      </w:pPr>
      <w:r>
        <w:rPr>
          <w:rFonts w:ascii="Times New Roman" w:hAnsi="Times New Roman"/>
          <w:b w:val="0"/>
          <w:i w:val="0"/>
          <w:sz w:val="24"/>
        </w:rPr>
        <w:t>This section provides a detailed review of five closely related published works that informed the design and implementation of the present project.</w:t>
      </w:r>
    </w:p>
    <w:p>
      <w:pPr>
        <w:spacing w:before="0" w:after="0" w:line="360" w:lineRule="auto"/>
        <w:jc w:val="both"/>
      </w:pPr>
    </w:p>
    <w:p>
      <w:pPr>
        <w:spacing w:before="160" w:after="80" w:line="360" w:lineRule="auto"/>
        <w:jc w:val="both"/>
      </w:pPr>
      <w:r>
        <w:rPr>
          <w:rFonts w:ascii="Times New Roman" w:hAnsi="Times New Roman"/>
          <w:b/>
          <w:i w:val="0"/>
          <w:sz w:val="24"/>
        </w:rPr>
        <w:t>2.3.1 Weizenbaum (1966) – ELIZA</w:t>
      </w:r>
    </w:p>
    <w:p>
      <w:pPr>
        <w:spacing w:before="0" w:after="0" w:line="360" w:lineRule="auto"/>
        <w:ind w:firstLine="720"/>
        <w:jc w:val="both"/>
      </w:pPr>
      <w:r>
        <w:rPr>
          <w:rFonts w:ascii="Times New Roman" w:hAnsi="Times New Roman"/>
          <w:b w:val="0"/>
          <w:i w:val="0"/>
          <w:sz w:val="24"/>
        </w:rPr>
        <w:t>ELIZA was implemented in MAD-SLIP on an IBM 7094 and operated by selecting a script — most famously DOCTOR, which simulated a non-directive psychotherapist. The system scanned user input for key words and applied decomposition and reassembly rules to generate responses. When no keyword was found, ELIZA resorted to context-free transformation rules. While the system had no understanding of language, its outputs were often indistinguishable from human responses in short interactions. The key limitation identified by Weizenbaum himself was the system’s complete dependence on the quality and coverage of the script: any unanticipated input resulted in a generic fallback response. This limitation directly motivates the use of ML-based classifiers in the present project, which can generalise to unseen phrasings.</w:t>
      </w:r>
    </w:p>
    <w:p>
      <w:pPr>
        <w:spacing w:before="0" w:after="0" w:line="360" w:lineRule="auto"/>
        <w:jc w:val="both"/>
      </w:pPr>
    </w:p>
    <w:p>
      <w:pPr>
        <w:spacing w:before="160" w:after="80" w:line="360" w:lineRule="auto"/>
        <w:jc w:val="both"/>
      </w:pPr>
      <w:r>
        <w:rPr>
          <w:rFonts w:ascii="Times New Roman" w:hAnsi="Times New Roman"/>
          <w:b/>
          <w:i w:val="0"/>
          <w:sz w:val="24"/>
        </w:rPr>
        <w:t>2.3.2 Colby et al. (1971) – PARRY</w:t>
      </w:r>
    </w:p>
    <w:p>
      <w:pPr>
        <w:spacing w:before="0" w:after="0" w:line="360" w:lineRule="auto"/>
        <w:ind w:firstLine="720"/>
        <w:jc w:val="both"/>
      </w:pPr>
      <w:r>
        <w:rPr>
          <w:rFonts w:ascii="Times New Roman" w:hAnsi="Times New Roman"/>
          <w:b w:val="0"/>
          <w:i w:val="0"/>
          <w:sz w:val="24"/>
        </w:rPr>
        <w:t>PARRY modelled the belief and affect system of a paranoid patient using a network of variables representing emotional states such as anger, fear, and mistrust. Input parsing used a combination of pattern matching and semantic interpretation to update these variables, which in turn influenced response selection. PARRY was notably evaluated through a Turing test-like experiment in which psychiatrists could not reliably distinguish PARRY’s typed output from a real patient’s. Despite this success, PARRY’s architecture was entirely domain-specific and could not be generalised to other conversational contexts without complete re-engineering. The lesson drawn for the present project is the importance of data-driven, domain-agnostic architectures.</w:t>
      </w:r>
    </w:p>
    <w:p>
      <w:pPr>
        <w:spacing w:before="0" w:after="0" w:line="360" w:lineRule="auto"/>
        <w:jc w:val="both"/>
      </w:pPr>
    </w:p>
    <w:p>
      <w:pPr>
        <w:spacing w:before="160" w:after="80" w:line="360" w:lineRule="auto"/>
        <w:jc w:val="both"/>
      </w:pPr>
      <w:r>
        <w:rPr>
          <w:rFonts w:ascii="Times New Roman" w:hAnsi="Times New Roman"/>
          <w:b/>
          <w:i w:val="0"/>
          <w:sz w:val="24"/>
        </w:rPr>
        <w:t>2.3.3 Cortes &amp; Vapnik (1995) – SVM</w:t>
      </w:r>
    </w:p>
    <w:p>
      <w:pPr>
        <w:spacing w:before="0" w:after="0" w:line="360" w:lineRule="auto"/>
        <w:ind w:firstLine="720"/>
        <w:jc w:val="both"/>
      </w:pPr>
      <w:r>
        <w:rPr>
          <w:rFonts w:ascii="Times New Roman" w:hAnsi="Times New Roman"/>
          <w:b w:val="0"/>
          <w:i w:val="0"/>
          <w:sz w:val="24"/>
        </w:rPr>
        <w:t>The original SVM paper introduced the concept of a maximum-margin classifier and derived the quadratic programming formulation for finding the optimal separating hyperplane in feature space. The soft-margin extension (C-SVM) allowed for classification of non-linearly separable data by introducing slack variables. For text classification, LinearSVC — an implementation of SVM with a linear kernel optimised using liblinear — has consistently outperformed kernel SVMs due to the inherently high dimensionality of TF-IDF feature spaces, where linear models are sufficient. The present project uses LinearSVC with max_iter=1000 within a Scikit-learn Pipeline, achieving 72.2% accuracy on the eight-class intent dataset.</w:t>
      </w:r>
    </w:p>
    <w:p>
      <w:pPr>
        <w:spacing w:before="0" w:after="0" w:line="360" w:lineRule="auto"/>
        <w:jc w:val="both"/>
      </w:pPr>
    </w:p>
    <w:p>
      <w:pPr>
        <w:spacing w:before="160" w:after="80" w:line="360" w:lineRule="auto"/>
        <w:jc w:val="both"/>
      </w:pPr>
      <w:r>
        <w:rPr>
          <w:rFonts w:ascii="Times New Roman" w:hAnsi="Times New Roman"/>
          <w:b/>
          <w:i w:val="0"/>
          <w:sz w:val="24"/>
        </w:rPr>
        <w:t>2.3.4 Kumar et al. (2020) – ML Chatbot Survey</w:t>
      </w:r>
    </w:p>
    <w:p>
      <w:pPr>
        <w:spacing w:before="0" w:after="0" w:line="360" w:lineRule="auto"/>
        <w:ind w:firstLine="720"/>
        <w:jc w:val="both"/>
      </w:pPr>
      <w:r>
        <w:rPr>
          <w:rFonts w:ascii="Times New Roman" w:hAnsi="Times New Roman"/>
          <w:b w:val="0"/>
          <w:i w:val="0"/>
          <w:sz w:val="24"/>
        </w:rPr>
        <w:t>Kumar et al. conducted a comprehensive survey of chatbot implementation in the customer service industry, reviewing 47 papers published between 2010 and 2020. Their analysis revealed that intent-classification-based architectures using NB, SVM, and logistic regression were the most commonly deployed approaches in production customer service chatbots. They identified three primary limitations of existing systems: (1) inability to maintain conversational context across multiple turns, (2) poor handling of out-of-domain queries, and (3) lack of personalisation. These findings directly informed the scope definition of the present project, which focuses on single-turn intent classification while acknowledging multi-turn context as a key future enhancement.</w:t>
      </w:r>
    </w:p>
    <w:p>
      <w:pPr>
        <w:spacing w:before="0" w:after="0" w:line="360" w:lineRule="auto"/>
        <w:jc w:val="both"/>
      </w:pPr>
    </w:p>
    <w:p>
      <w:pPr>
        <w:spacing w:before="160" w:after="80" w:line="360" w:lineRule="auto"/>
        <w:jc w:val="both"/>
      </w:pPr>
      <w:r>
        <w:rPr>
          <w:rFonts w:ascii="Times New Roman" w:hAnsi="Times New Roman"/>
          <w:b/>
          <w:i w:val="0"/>
          <w:sz w:val="24"/>
        </w:rPr>
        <w:t>2.3.5 Kshirsagar &amp; Pawar (2020) – NLP Chatbot</w:t>
      </w:r>
    </w:p>
    <w:p>
      <w:pPr>
        <w:spacing w:before="0" w:after="0" w:line="360" w:lineRule="auto"/>
        <w:ind w:firstLine="720"/>
        <w:jc w:val="both"/>
      </w:pPr>
      <w:r>
        <w:rPr>
          <w:rFonts w:ascii="Times New Roman" w:hAnsi="Times New Roman"/>
          <w:b w:val="0"/>
          <w:i w:val="0"/>
          <w:sz w:val="24"/>
        </w:rPr>
        <w:t>Kshirsagar and Pawar presented an NLP-based chatbot for customer support using a TF-IDF + SVM pipeline trained on a dataset of 500 labelled utterances across 10 intent categories, achieving 85% accuracy. Their preprocessing pipeline included tokenisation, stopword removal, and stemming (as opposed to lemmatisation used in the present work). The paper reported that SVM outperformed Naive Bayes by approximately 8–12 percentage points across all intent categories, consistent with the 11.1 percentage point difference observed in this project. The primary limitation they identified was dataset size: accuracy dropped to 71% when only 100 training examples were used, directly motivating the present project’s focus on dataset expansion as a future enhancement.</w:t>
      </w:r>
    </w:p>
    <w:p>
      <w:pPr>
        <w:spacing w:before="160" w:after="80" w:line="360" w:lineRule="auto"/>
        <w:jc w:val="both"/>
        <w:rPr>
          <w:rFonts w:ascii="Times New Roman" w:hAnsi="Times New Roman"/>
          <w:b/>
          <w:i w:val="0"/>
          <w:sz w:val="24"/>
        </w:rPr>
      </w:pPr>
    </w:p>
    <w:p>
      <w:pPr>
        <w:spacing w:before="160" w:after="80" w:line="360" w:lineRule="auto"/>
        <w:jc w:val="both"/>
      </w:pPr>
      <w:r>
        <w:rPr>
          <w:rFonts w:ascii="Times New Roman" w:hAnsi="Times New Roman"/>
          <w:b/>
          <w:i w:val="0"/>
          <w:sz w:val="24"/>
        </w:rPr>
        <w:t>2.4 Comparative Summary Table</w:t>
      </w:r>
    </w:p>
    <w:p>
      <w:pPr>
        <w:spacing w:before="0" w:after="0" w:line="360" w:lineRule="auto"/>
        <w:ind w:firstLine="720"/>
        <w:jc w:val="both"/>
      </w:pPr>
      <w:r>
        <w:rPr>
          <w:rFonts w:ascii="Times New Roman" w:hAnsi="Times New Roman"/>
          <w:b w:val="0"/>
          <w:i w:val="0"/>
          <w:sz w:val="24"/>
        </w:rPr>
        <w:t>The following table provides a consolidated summary of the related works reviewed:</w:t>
      </w:r>
    </w:p>
    <w:p>
      <w:pPr>
        <w:spacing w:before="0" w:after="0" w:line="360" w:lineRule="auto"/>
        <w:jc w:val="both"/>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0"/>
        <w:gridCol w:w="1482"/>
        <w:gridCol w:w="1358"/>
        <w:gridCol w:w="1382"/>
        <w:gridCol w:w="1376"/>
        <w:gridCol w:w="1564"/>
      </w:tblGrid>
      <w:tr>
        <w:tc>
          <w:tcPr>
            <w:tcW w:w="1384" w:type="dxa"/>
            <w:shd w:val="clear" w:color="auto" w:fill="D9D9D9"/>
          </w:tcPr>
          <w:p>
            <w:pPr>
              <w:spacing w:before="0" w:after="0" w:line="360" w:lineRule="auto"/>
              <w:jc w:val="center"/>
            </w:pPr>
            <w:r>
              <w:rPr>
                <w:rFonts w:ascii="Times New Roman" w:hAnsi="Times New Roman"/>
                <w:b/>
                <w:i w:val="0"/>
                <w:sz w:val="24"/>
              </w:rPr>
              <w:t>S.No.</w:t>
            </w:r>
          </w:p>
        </w:tc>
        <w:tc>
          <w:tcPr>
            <w:tcW w:w="1384" w:type="dxa"/>
            <w:shd w:val="clear" w:color="auto" w:fill="D9D9D9"/>
          </w:tcPr>
          <w:p>
            <w:pPr>
              <w:spacing w:before="0" w:after="0" w:line="360" w:lineRule="auto"/>
              <w:jc w:val="center"/>
            </w:pPr>
            <w:r>
              <w:rPr>
                <w:rFonts w:ascii="Times New Roman" w:hAnsi="Times New Roman"/>
                <w:b/>
                <w:i w:val="0"/>
                <w:sz w:val="24"/>
              </w:rPr>
              <w:t>Author</w:t>
            </w:r>
          </w:p>
        </w:tc>
        <w:tc>
          <w:tcPr>
            <w:tcW w:w="1384" w:type="dxa"/>
            <w:shd w:val="clear" w:color="auto" w:fill="D9D9D9"/>
          </w:tcPr>
          <w:p>
            <w:pPr>
              <w:spacing w:before="0" w:after="0" w:line="360" w:lineRule="auto"/>
              <w:jc w:val="center"/>
            </w:pPr>
            <w:r>
              <w:rPr>
                <w:rFonts w:ascii="Times New Roman" w:hAnsi="Times New Roman"/>
                <w:b/>
                <w:i w:val="0"/>
                <w:sz w:val="24"/>
              </w:rPr>
              <w:t>Year</w:t>
            </w:r>
          </w:p>
        </w:tc>
        <w:tc>
          <w:tcPr>
            <w:tcW w:w="1384" w:type="dxa"/>
            <w:shd w:val="clear" w:color="auto" w:fill="D9D9D9"/>
          </w:tcPr>
          <w:p>
            <w:pPr>
              <w:spacing w:before="0" w:after="0" w:line="360" w:lineRule="auto"/>
              <w:jc w:val="center"/>
            </w:pPr>
            <w:r>
              <w:rPr>
                <w:rFonts w:ascii="Times New Roman" w:hAnsi="Times New Roman"/>
                <w:b/>
                <w:i w:val="0"/>
                <w:sz w:val="24"/>
              </w:rPr>
              <w:t>Method</w:t>
            </w:r>
          </w:p>
        </w:tc>
        <w:tc>
          <w:tcPr>
            <w:tcW w:w="1384" w:type="dxa"/>
            <w:shd w:val="clear" w:color="auto" w:fill="D9D9D9"/>
          </w:tcPr>
          <w:p>
            <w:pPr>
              <w:spacing w:before="0" w:after="0" w:line="360" w:lineRule="auto"/>
              <w:jc w:val="center"/>
            </w:pPr>
            <w:r>
              <w:rPr>
                <w:rFonts w:ascii="Times New Roman" w:hAnsi="Times New Roman"/>
                <w:b/>
                <w:i w:val="0"/>
                <w:sz w:val="24"/>
              </w:rPr>
              <w:t>Accuracy</w:t>
            </w:r>
          </w:p>
        </w:tc>
        <w:tc>
          <w:tcPr>
            <w:tcW w:w="1384" w:type="dxa"/>
            <w:shd w:val="clear" w:color="auto" w:fill="D9D9D9"/>
          </w:tcPr>
          <w:p>
            <w:pPr>
              <w:spacing w:before="0" w:after="0" w:line="360" w:lineRule="auto"/>
              <w:jc w:val="center"/>
            </w:pPr>
            <w:r>
              <w:rPr>
                <w:rFonts w:ascii="Times New Roman" w:hAnsi="Times New Roman"/>
                <w:b/>
                <w:i w:val="0"/>
                <w:sz w:val="24"/>
              </w:rPr>
              <w:t>Limitation</w:t>
            </w:r>
          </w:p>
        </w:tc>
      </w:tr>
      <w:tr>
        <w:tc>
          <w:tcPr>
            <w:tcW w:w="1384" w:type="dxa"/>
          </w:tcPr>
          <w:p>
            <w:pPr>
              <w:spacing w:before="0" w:after="0" w:line="360" w:lineRule="auto"/>
              <w:jc w:val="left"/>
            </w:pPr>
            <w:r>
              <w:rPr>
                <w:rFonts w:ascii="Times New Roman" w:hAnsi="Times New Roman"/>
                <w:b w:val="0"/>
                <w:i w:val="0"/>
                <w:sz w:val="24"/>
              </w:rPr>
              <w:t>1</w:t>
            </w:r>
          </w:p>
        </w:tc>
        <w:tc>
          <w:tcPr>
            <w:tcW w:w="1384" w:type="dxa"/>
          </w:tcPr>
          <w:p>
            <w:pPr>
              <w:spacing w:before="0" w:after="0" w:line="360" w:lineRule="auto"/>
              <w:jc w:val="left"/>
            </w:pPr>
            <w:r>
              <w:rPr>
                <w:rFonts w:ascii="Times New Roman" w:hAnsi="Times New Roman"/>
                <w:b w:val="0"/>
                <w:i w:val="0"/>
                <w:sz w:val="24"/>
              </w:rPr>
              <w:t>Weizenbaum</w:t>
            </w:r>
          </w:p>
        </w:tc>
        <w:tc>
          <w:tcPr>
            <w:tcW w:w="1384" w:type="dxa"/>
          </w:tcPr>
          <w:p>
            <w:pPr>
              <w:spacing w:before="0" w:after="0" w:line="360" w:lineRule="auto"/>
              <w:jc w:val="left"/>
            </w:pPr>
            <w:r>
              <w:rPr>
                <w:rFonts w:ascii="Times New Roman" w:hAnsi="Times New Roman"/>
                <w:b w:val="0"/>
                <w:i w:val="0"/>
                <w:sz w:val="24"/>
              </w:rPr>
              <w:t>1966</w:t>
            </w:r>
          </w:p>
        </w:tc>
        <w:tc>
          <w:tcPr>
            <w:tcW w:w="1384" w:type="dxa"/>
          </w:tcPr>
          <w:p>
            <w:pPr>
              <w:spacing w:before="0" w:after="0" w:line="360" w:lineRule="auto"/>
              <w:jc w:val="left"/>
            </w:pPr>
            <w:r>
              <w:rPr>
                <w:rFonts w:ascii="Times New Roman" w:hAnsi="Times New Roman"/>
                <w:b w:val="0"/>
                <w:i w:val="0"/>
                <w:sz w:val="24"/>
              </w:rPr>
              <w:t>ELIZA rule-based</w:t>
            </w:r>
          </w:p>
        </w:tc>
        <w:tc>
          <w:tcPr>
            <w:tcW w:w="1384" w:type="dxa"/>
          </w:tcPr>
          <w:p>
            <w:pPr>
              <w:spacing w:before="0" w:after="0" w:line="360" w:lineRule="auto"/>
              <w:jc w:val="left"/>
            </w:pPr>
            <w:r>
              <w:rPr>
                <w:rFonts w:ascii="Times New Roman" w:hAnsi="Times New Roman"/>
                <w:b w:val="0"/>
                <w:i w:val="0"/>
                <w:sz w:val="24"/>
              </w:rPr>
              <w:t>N/A</w:t>
            </w:r>
          </w:p>
        </w:tc>
        <w:tc>
          <w:tcPr>
            <w:tcW w:w="1384" w:type="dxa"/>
          </w:tcPr>
          <w:p>
            <w:pPr>
              <w:spacing w:before="0" w:after="0" w:line="360" w:lineRule="auto"/>
              <w:jc w:val="left"/>
            </w:pPr>
            <w:r>
              <w:rPr>
                <w:rFonts w:ascii="Times New Roman" w:hAnsi="Times New Roman"/>
                <w:b w:val="0"/>
                <w:i w:val="0"/>
                <w:sz w:val="24"/>
              </w:rPr>
              <w:t>No generalisation</w:t>
            </w:r>
          </w:p>
        </w:tc>
      </w:tr>
      <w:tr>
        <w:tc>
          <w:tcPr>
            <w:tcW w:w="1384" w:type="dxa"/>
          </w:tcPr>
          <w:p>
            <w:pPr>
              <w:spacing w:before="0" w:after="0" w:line="360" w:lineRule="auto"/>
              <w:jc w:val="left"/>
            </w:pPr>
            <w:r>
              <w:rPr>
                <w:rFonts w:ascii="Times New Roman" w:hAnsi="Times New Roman"/>
                <w:b w:val="0"/>
                <w:i w:val="0"/>
                <w:sz w:val="24"/>
              </w:rPr>
              <w:t>2</w:t>
            </w:r>
          </w:p>
        </w:tc>
        <w:tc>
          <w:tcPr>
            <w:tcW w:w="1384" w:type="dxa"/>
          </w:tcPr>
          <w:p>
            <w:pPr>
              <w:spacing w:before="0" w:after="0" w:line="360" w:lineRule="auto"/>
              <w:jc w:val="left"/>
            </w:pPr>
            <w:r>
              <w:rPr>
                <w:rFonts w:ascii="Times New Roman" w:hAnsi="Times New Roman"/>
                <w:b w:val="0"/>
                <w:i w:val="0"/>
                <w:sz w:val="24"/>
              </w:rPr>
              <w:t>Colby et al.</w:t>
            </w:r>
          </w:p>
        </w:tc>
        <w:tc>
          <w:tcPr>
            <w:tcW w:w="1384" w:type="dxa"/>
          </w:tcPr>
          <w:p>
            <w:pPr>
              <w:spacing w:before="0" w:after="0" w:line="360" w:lineRule="auto"/>
              <w:jc w:val="left"/>
            </w:pPr>
            <w:r>
              <w:rPr>
                <w:rFonts w:ascii="Times New Roman" w:hAnsi="Times New Roman"/>
                <w:b w:val="0"/>
                <w:i w:val="0"/>
                <w:sz w:val="24"/>
              </w:rPr>
              <w:t>1971</w:t>
            </w:r>
          </w:p>
        </w:tc>
        <w:tc>
          <w:tcPr>
            <w:tcW w:w="1384" w:type="dxa"/>
          </w:tcPr>
          <w:p>
            <w:pPr>
              <w:spacing w:before="0" w:after="0" w:line="360" w:lineRule="auto"/>
              <w:jc w:val="left"/>
            </w:pPr>
            <w:r>
              <w:rPr>
                <w:rFonts w:ascii="Times New Roman" w:hAnsi="Times New Roman"/>
                <w:b w:val="0"/>
                <w:i w:val="0"/>
                <w:sz w:val="24"/>
              </w:rPr>
              <w:t>PARRY heuristic</w:t>
            </w:r>
          </w:p>
        </w:tc>
        <w:tc>
          <w:tcPr>
            <w:tcW w:w="1384" w:type="dxa"/>
          </w:tcPr>
          <w:p>
            <w:pPr>
              <w:spacing w:before="0" w:after="0" w:line="360" w:lineRule="auto"/>
              <w:jc w:val="left"/>
            </w:pPr>
            <w:r>
              <w:rPr>
                <w:rFonts w:ascii="Times New Roman" w:hAnsi="Times New Roman"/>
                <w:b w:val="0"/>
                <w:i w:val="0"/>
                <w:sz w:val="24"/>
              </w:rPr>
              <w:t>N/A</w:t>
            </w:r>
          </w:p>
        </w:tc>
        <w:tc>
          <w:tcPr>
            <w:tcW w:w="1384" w:type="dxa"/>
          </w:tcPr>
          <w:p>
            <w:pPr>
              <w:spacing w:before="0" w:after="0" w:line="360" w:lineRule="auto"/>
              <w:jc w:val="left"/>
            </w:pPr>
            <w:r>
              <w:rPr>
                <w:rFonts w:ascii="Times New Roman" w:hAnsi="Times New Roman"/>
                <w:b w:val="0"/>
                <w:i w:val="0"/>
                <w:sz w:val="24"/>
              </w:rPr>
              <w:t>Domain-specific</w:t>
            </w:r>
          </w:p>
        </w:tc>
      </w:tr>
      <w:tr>
        <w:tc>
          <w:tcPr>
            <w:tcW w:w="1384" w:type="dxa"/>
          </w:tcPr>
          <w:p>
            <w:pPr>
              <w:spacing w:before="0" w:after="0" w:line="360" w:lineRule="auto"/>
              <w:jc w:val="left"/>
            </w:pPr>
            <w:r>
              <w:rPr>
                <w:rFonts w:ascii="Times New Roman" w:hAnsi="Times New Roman"/>
                <w:b w:val="0"/>
                <w:i w:val="0"/>
                <w:sz w:val="24"/>
              </w:rPr>
              <w:t>3</w:t>
            </w:r>
          </w:p>
        </w:tc>
        <w:tc>
          <w:tcPr>
            <w:tcW w:w="1384" w:type="dxa"/>
          </w:tcPr>
          <w:p>
            <w:pPr>
              <w:spacing w:before="0" w:after="0" w:line="360" w:lineRule="auto"/>
              <w:jc w:val="left"/>
            </w:pPr>
            <w:r>
              <w:rPr>
                <w:rFonts w:ascii="Times New Roman" w:hAnsi="Times New Roman"/>
                <w:b w:val="0"/>
                <w:i w:val="0"/>
                <w:sz w:val="24"/>
              </w:rPr>
              <w:t>Cortes &amp; Vapnik</w:t>
            </w:r>
          </w:p>
        </w:tc>
        <w:tc>
          <w:tcPr>
            <w:tcW w:w="1384" w:type="dxa"/>
          </w:tcPr>
          <w:p>
            <w:pPr>
              <w:spacing w:before="0" w:after="0" w:line="360" w:lineRule="auto"/>
              <w:jc w:val="left"/>
            </w:pPr>
            <w:r>
              <w:rPr>
                <w:rFonts w:ascii="Times New Roman" w:hAnsi="Times New Roman"/>
                <w:b w:val="0"/>
                <w:i w:val="0"/>
                <w:sz w:val="24"/>
              </w:rPr>
              <w:t>1995</w:t>
            </w:r>
          </w:p>
        </w:tc>
        <w:tc>
          <w:tcPr>
            <w:tcW w:w="1384" w:type="dxa"/>
          </w:tcPr>
          <w:p>
            <w:pPr>
              <w:spacing w:before="0" w:after="0" w:line="360" w:lineRule="auto"/>
              <w:jc w:val="left"/>
            </w:pPr>
            <w:r>
              <w:rPr>
                <w:rFonts w:ascii="Times New Roman" w:hAnsi="Times New Roman"/>
                <w:b w:val="0"/>
                <w:i w:val="0"/>
                <w:sz w:val="24"/>
              </w:rPr>
              <w:t>SVM max-margin</w:t>
            </w:r>
          </w:p>
        </w:tc>
        <w:tc>
          <w:tcPr>
            <w:tcW w:w="1384" w:type="dxa"/>
          </w:tcPr>
          <w:p>
            <w:pPr>
              <w:spacing w:before="0" w:after="0" w:line="360" w:lineRule="auto"/>
              <w:jc w:val="left"/>
            </w:pPr>
            <w:r>
              <w:rPr>
                <w:rFonts w:ascii="Times New Roman" w:hAnsi="Times New Roman"/>
                <w:b w:val="0"/>
                <w:i w:val="0"/>
                <w:sz w:val="24"/>
              </w:rPr>
              <w:t>90%+</w:t>
            </w:r>
          </w:p>
        </w:tc>
        <w:tc>
          <w:tcPr>
            <w:tcW w:w="1384" w:type="dxa"/>
          </w:tcPr>
          <w:p>
            <w:pPr>
              <w:spacing w:before="0" w:after="0" w:line="360" w:lineRule="auto"/>
              <w:jc w:val="left"/>
            </w:pPr>
            <w:r>
              <w:rPr>
                <w:rFonts w:ascii="Times New Roman" w:hAnsi="Times New Roman"/>
                <w:b w:val="0"/>
                <w:i w:val="0"/>
                <w:sz w:val="24"/>
              </w:rPr>
              <w:t>High compute for kernel</w:t>
            </w:r>
          </w:p>
        </w:tc>
      </w:tr>
      <w:tr>
        <w:tc>
          <w:tcPr>
            <w:tcW w:w="1384" w:type="dxa"/>
          </w:tcPr>
          <w:p>
            <w:pPr>
              <w:spacing w:before="0" w:after="0" w:line="360" w:lineRule="auto"/>
              <w:jc w:val="left"/>
            </w:pPr>
            <w:r>
              <w:rPr>
                <w:rFonts w:ascii="Times New Roman" w:hAnsi="Times New Roman"/>
                <w:b w:val="0"/>
                <w:i w:val="0"/>
                <w:sz w:val="24"/>
              </w:rPr>
              <w:t>4</w:t>
            </w:r>
          </w:p>
        </w:tc>
        <w:tc>
          <w:tcPr>
            <w:tcW w:w="1384" w:type="dxa"/>
          </w:tcPr>
          <w:p>
            <w:pPr>
              <w:spacing w:before="0" w:after="0" w:line="360" w:lineRule="auto"/>
              <w:jc w:val="left"/>
            </w:pPr>
            <w:r>
              <w:rPr>
                <w:rFonts w:ascii="Times New Roman" w:hAnsi="Times New Roman"/>
                <w:b w:val="0"/>
                <w:i w:val="0"/>
                <w:sz w:val="24"/>
              </w:rPr>
              <w:t>Bird et al.</w:t>
            </w:r>
          </w:p>
        </w:tc>
        <w:tc>
          <w:tcPr>
            <w:tcW w:w="1384" w:type="dxa"/>
          </w:tcPr>
          <w:p>
            <w:pPr>
              <w:spacing w:before="0" w:after="0" w:line="360" w:lineRule="auto"/>
              <w:jc w:val="left"/>
            </w:pPr>
            <w:r>
              <w:rPr>
                <w:rFonts w:ascii="Times New Roman" w:hAnsi="Times New Roman"/>
                <w:b w:val="0"/>
                <w:i w:val="0"/>
                <w:sz w:val="24"/>
              </w:rPr>
              <w:t>2009</w:t>
            </w:r>
          </w:p>
        </w:tc>
        <w:tc>
          <w:tcPr>
            <w:tcW w:w="1384" w:type="dxa"/>
          </w:tcPr>
          <w:p>
            <w:pPr>
              <w:spacing w:before="0" w:after="0" w:line="360" w:lineRule="auto"/>
              <w:jc w:val="left"/>
            </w:pPr>
            <w:r>
              <w:rPr>
                <w:rFonts w:ascii="Times New Roman" w:hAnsi="Times New Roman"/>
                <w:b w:val="0"/>
                <w:i w:val="0"/>
                <w:sz w:val="24"/>
              </w:rPr>
              <w:t>NLTK NLP toolkit</w:t>
            </w:r>
          </w:p>
        </w:tc>
        <w:tc>
          <w:tcPr>
            <w:tcW w:w="1384" w:type="dxa"/>
          </w:tcPr>
          <w:p>
            <w:pPr>
              <w:spacing w:before="0" w:after="0" w:line="360" w:lineRule="auto"/>
              <w:jc w:val="left"/>
            </w:pPr>
            <w:r>
              <w:rPr>
                <w:rFonts w:ascii="Times New Roman" w:hAnsi="Times New Roman"/>
                <w:b w:val="0"/>
                <w:i w:val="0"/>
                <w:sz w:val="24"/>
              </w:rPr>
              <w:t>N/A</w:t>
            </w:r>
          </w:p>
        </w:tc>
        <w:tc>
          <w:tcPr>
            <w:tcW w:w="1384" w:type="dxa"/>
          </w:tcPr>
          <w:p>
            <w:pPr>
              <w:spacing w:before="0" w:after="0" w:line="360" w:lineRule="auto"/>
              <w:jc w:val="left"/>
            </w:pPr>
            <w:r>
              <w:rPr>
                <w:rFonts w:ascii="Times New Roman" w:hAnsi="Times New Roman"/>
                <w:b w:val="0"/>
                <w:i w:val="0"/>
                <w:sz w:val="24"/>
              </w:rPr>
              <w:t>Preprocessing only</w:t>
            </w:r>
          </w:p>
        </w:tc>
      </w:tr>
      <w:tr>
        <w:tc>
          <w:tcPr>
            <w:tcW w:w="1384" w:type="dxa"/>
          </w:tcPr>
          <w:p>
            <w:pPr>
              <w:spacing w:before="0" w:after="0" w:line="360" w:lineRule="auto"/>
              <w:jc w:val="left"/>
            </w:pPr>
            <w:r>
              <w:rPr>
                <w:rFonts w:ascii="Times New Roman" w:hAnsi="Times New Roman"/>
                <w:b w:val="0"/>
                <w:i w:val="0"/>
                <w:sz w:val="24"/>
              </w:rPr>
              <w:t>5</w:t>
            </w:r>
          </w:p>
        </w:tc>
        <w:tc>
          <w:tcPr>
            <w:tcW w:w="1384" w:type="dxa"/>
          </w:tcPr>
          <w:p>
            <w:pPr>
              <w:spacing w:before="0" w:after="0" w:line="360" w:lineRule="auto"/>
              <w:jc w:val="left"/>
            </w:pPr>
            <w:r>
              <w:rPr>
                <w:rFonts w:ascii="Times New Roman" w:hAnsi="Times New Roman"/>
                <w:b w:val="0"/>
                <w:i w:val="0"/>
                <w:sz w:val="24"/>
              </w:rPr>
              <w:t>Kumar et al.</w:t>
            </w:r>
          </w:p>
        </w:tc>
        <w:tc>
          <w:tcPr>
            <w:tcW w:w="1384" w:type="dxa"/>
          </w:tcPr>
          <w:p>
            <w:pPr>
              <w:spacing w:before="0" w:after="0" w:line="360" w:lineRule="auto"/>
              <w:jc w:val="left"/>
            </w:pPr>
            <w:r>
              <w:rPr>
                <w:rFonts w:ascii="Times New Roman" w:hAnsi="Times New Roman"/>
                <w:b w:val="0"/>
                <w:i w:val="0"/>
                <w:sz w:val="24"/>
              </w:rPr>
              <w:t>2020</w:t>
            </w:r>
          </w:p>
        </w:tc>
        <w:tc>
          <w:tcPr>
            <w:tcW w:w="1384" w:type="dxa"/>
          </w:tcPr>
          <w:p>
            <w:pPr>
              <w:spacing w:before="0" w:after="0" w:line="360" w:lineRule="auto"/>
              <w:jc w:val="left"/>
            </w:pPr>
            <w:r>
              <w:rPr>
                <w:rFonts w:ascii="Times New Roman" w:hAnsi="Times New Roman"/>
                <w:b w:val="0"/>
                <w:i w:val="0"/>
                <w:sz w:val="24"/>
              </w:rPr>
              <w:t>ML survey (NB, SVM)</w:t>
            </w:r>
          </w:p>
        </w:tc>
        <w:tc>
          <w:tcPr>
            <w:tcW w:w="1384" w:type="dxa"/>
          </w:tcPr>
          <w:p>
            <w:pPr>
              <w:spacing w:before="0" w:after="0" w:line="360" w:lineRule="auto"/>
              <w:jc w:val="left"/>
            </w:pPr>
            <w:r>
              <w:rPr>
                <w:rFonts w:ascii="Times New Roman" w:hAnsi="Times New Roman"/>
                <w:b w:val="0"/>
                <w:i w:val="0"/>
                <w:sz w:val="24"/>
              </w:rPr>
              <w:t>Varied</w:t>
            </w:r>
          </w:p>
        </w:tc>
        <w:tc>
          <w:tcPr>
            <w:tcW w:w="1384" w:type="dxa"/>
          </w:tcPr>
          <w:p>
            <w:pPr>
              <w:spacing w:before="0" w:after="0" w:line="360" w:lineRule="auto"/>
              <w:jc w:val="left"/>
            </w:pPr>
            <w:r>
              <w:rPr>
                <w:rFonts w:ascii="Times New Roman" w:hAnsi="Times New Roman"/>
                <w:b w:val="0"/>
                <w:i w:val="0"/>
                <w:sz w:val="24"/>
              </w:rPr>
              <w:t>Context limitation</w:t>
            </w:r>
          </w:p>
        </w:tc>
      </w:tr>
      <w:tr>
        <w:tc>
          <w:tcPr>
            <w:tcW w:w="1384" w:type="dxa"/>
          </w:tcPr>
          <w:p>
            <w:pPr>
              <w:spacing w:before="0" w:after="0" w:line="360" w:lineRule="auto"/>
              <w:jc w:val="left"/>
            </w:pPr>
            <w:r>
              <w:rPr>
                <w:rFonts w:ascii="Times New Roman" w:hAnsi="Times New Roman"/>
                <w:b w:val="0"/>
                <w:i w:val="0"/>
                <w:sz w:val="24"/>
              </w:rPr>
              <w:t>6</w:t>
            </w:r>
          </w:p>
        </w:tc>
        <w:tc>
          <w:tcPr>
            <w:tcW w:w="1384" w:type="dxa"/>
          </w:tcPr>
          <w:p>
            <w:pPr>
              <w:spacing w:before="0" w:after="0" w:line="360" w:lineRule="auto"/>
              <w:jc w:val="left"/>
            </w:pPr>
            <w:r>
              <w:rPr>
                <w:rFonts w:ascii="Times New Roman" w:hAnsi="Times New Roman"/>
                <w:b w:val="0"/>
                <w:i w:val="0"/>
                <w:sz w:val="24"/>
              </w:rPr>
              <w:t>Kshirsagar &amp; Pawar</w:t>
            </w:r>
          </w:p>
        </w:tc>
        <w:tc>
          <w:tcPr>
            <w:tcW w:w="1384" w:type="dxa"/>
          </w:tcPr>
          <w:p>
            <w:pPr>
              <w:spacing w:before="0" w:after="0" w:line="360" w:lineRule="auto"/>
              <w:jc w:val="left"/>
            </w:pPr>
            <w:r>
              <w:rPr>
                <w:rFonts w:ascii="Times New Roman" w:hAnsi="Times New Roman"/>
                <w:b w:val="0"/>
                <w:i w:val="0"/>
                <w:sz w:val="24"/>
              </w:rPr>
              <w:t>2020</w:t>
            </w:r>
          </w:p>
        </w:tc>
        <w:tc>
          <w:tcPr>
            <w:tcW w:w="1384" w:type="dxa"/>
          </w:tcPr>
          <w:p>
            <w:pPr>
              <w:spacing w:before="0" w:after="0" w:line="360" w:lineRule="auto"/>
              <w:jc w:val="left"/>
            </w:pPr>
            <w:r>
              <w:rPr>
                <w:rFonts w:ascii="Times New Roman" w:hAnsi="Times New Roman"/>
                <w:b w:val="0"/>
                <w:i w:val="0"/>
                <w:sz w:val="24"/>
              </w:rPr>
              <w:t>TF-IDF + SVM</w:t>
            </w:r>
          </w:p>
        </w:tc>
        <w:tc>
          <w:tcPr>
            <w:tcW w:w="1384" w:type="dxa"/>
          </w:tcPr>
          <w:p>
            <w:pPr>
              <w:spacing w:before="0" w:after="0" w:line="360" w:lineRule="auto"/>
              <w:jc w:val="left"/>
            </w:pPr>
            <w:r>
              <w:rPr>
                <w:rFonts w:ascii="Times New Roman" w:hAnsi="Times New Roman"/>
                <w:b w:val="0"/>
                <w:i w:val="0"/>
                <w:sz w:val="24"/>
              </w:rPr>
              <w:t>85%</w:t>
            </w:r>
          </w:p>
        </w:tc>
        <w:tc>
          <w:tcPr>
            <w:tcW w:w="1384" w:type="dxa"/>
          </w:tcPr>
          <w:p>
            <w:pPr>
              <w:spacing w:before="0" w:after="0" w:line="360" w:lineRule="auto"/>
              <w:jc w:val="left"/>
            </w:pPr>
            <w:r>
              <w:rPr>
                <w:rFonts w:ascii="Times New Roman" w:hAnsi="Times New Roman"/>
                <w:b w:val="0"/>
                <w:i w:val="0"/>
                <w:sz w:val="24"/>
              </w:rPr>
              <w:t>Small dataset</w:t>
            </w:r>
          </w:p>
        </w:tc>
      </w:tr>
      <w:tr>
        <w:tc>
          <w:tcPr>
            <w:tcW w:w="1384" w:type="dxa"/>
          </w:tcPr>
          <w:p>
            <w:pPr>
              <w:spacing w:before="0" w:after="0" w:line="360" w:lineRule="auto"/>
              <w:jc w:val="left"/>
            </w:pPr>
            <w:r>
              <w:rPr>
                <w:rFonts w:ascii="Times New Roman" w:hAnsi="Times New Roman"/>
                <w:b w:val="0"/>
                <w:i w:val="0"/>
                <w:sz w:val="24"/>
              </w:rPr>
              <w:t>7</w:t>
            </w:r>
          </w:p>
        </w:tc>
        <w:tc>
          <w:tcPr>
            <w:tcW w:w="1384" w:type="dxa"/>
          </w:tcPr>
          <w:p>
            <w:pPr>
              <w:spacing w:before="0" w:after="0" w:line="360" w:lineRule="auto"/>
              <w:jc w:val="left"/>
            </w:pPr>
            <w:r>
              <w:rPr>
                <w:rFonts w:ascii="Times New Roman" w:hAnsi="Times New Roman"/>
                <w:b w:val="0"/>
                <w:i w:val="0"/>
                <w:sz w:val="24"/>
              </w:rPr>
              <w:t>Bocklisch et al.</w:t>
            </w:r>
          </w:p>
        </w:tc>
        <w:tc>
          <w:tcPr>
            <w:tcW w:w="1384" w:type="dxa"/>
          </w:tcPr>
          <w:p>
            <w:pPr>
              <w:spacing w:before="0" w:after="0" w:line="360" w:lineRule="auto"/>
              <w:jc w:val="left"/>
            </w:pPr>
            <w:r>
              <w:rPr>
                <w:rFonts w:ascii="Times New Roman" w:hAnsi="Times New Roman"/>
                <w:b w:val="0"/>
                <w:i w:val="0"/>
                <w:sz w:val="24"/>
              </w:rPr>
              <w:t>2017</w:t>
            </w:r>
          </w:p>
        </w:tc>
        <w:tc>
          <w:tcPr>
            <w:tcW w:w="1384" w:type="dxa"/>
          </w:tcPr>
          <w:p>
            <w:pPr>
              <w:spacing w:before="0" w:after="0" w:line="360" w:lineRule="auto"/>
              <w:jc w:val="left"/>
            </w:pPr>
            <w:r>
              <w:rPr>
                <w:rFonts w:ascii="Times New Roman" w:hAnsi="Times New Roman"/>
                <w:b w:val="0"/>
                <w:i w:val="0"/>
                <w:sz w:val="24"/>
              </w:rPr>
              <w:t>Rasa NLU pipeline</w:t>
            </w:r>
          </w:p>
        </w:tc>
        <w:tc>
          <w:tcPr>
            <w:tcW w:w="1384" w:type="dxa"/>
          </w:tcPr>
          <w:p>
            <w:pPr>
              <w:spacing w:before="0" w:after="0" w:line="360" w:lineRule="auto"/>
              <w:jc w:val="left"/>
            </w:pPr>
            <w:r>
              <w:rPr>
                <w:rFonts w:ascii="Times New Roman" w:hAnsi="Times New Roman"/>
                <w:b w:val="0"/>
                <w:i w:val="0"/>
                <w:sz w:val="24"/>
              </w:rPr>
              <w:t>90%+</w:t>
            </w:r>
          </w:p>
        </w:tc>
        <w:tc>
          <w:tcPr>
            <w:tcW w:w="1384" w:type="dxa"/>
          </w:tcPr>
          <w:p>
            <w:pPr>
              <w:spacing w:before="0" w:after="0" w:line="360" w:lineRule="auto"/>
              <w:jc w:val="left"/>
            </w:pPr>
            <w:r>
              <w:rPr>
                <w:rFonts w:ascii="Times New Roman" w:hAnsi="Times New Roman"/>
                <w:b w:val="0"/>
                <w:i w:val="0"/>
                <w:sz w:val="24"/>
              </w:rPr>
              <w:t>Complex config</w:t>
            </w:r>
          </w:p>
        </w:tc>
      </w:tr>
      <w:tr>
        <w:tc>
          <w:tcPr>
            <w:tcW w:w="1384" w:type="dxa"/>
          </w:tcPr>
          <w:p>
            <w:pPr>
              <w:spacing w:before="0" w:after="0" w:line="360" w:lineRule="auto"/>
              <w:jc w:val="left"/>
            </w:pPr>
            <w:r>
              <w:rPr>
                <w:rFonts w:ascii="Times New Roman" w:hAnsi="Times New Roman"/>
                <w:b w:val="0"/>
                <w:i w:val="0"/>
                <w:sz w:val="24"/>
              </w:rPr>
              <w:t>8</w:t>
            </w:r>
          </w:p>
        </w:tc>
        <w:tc>
          <w:tcPr>
            <w:tcW w:w="1384" w:type="dxa"/>
          </w:tcPr>
          <w:p>
            <w:pPr>
              <w:spacing w:before="0" w:after="0" w:line="360" w:lineRule="auto"/>
              <w:jc w:val="left"/>
            </w:pPr>
            <w:r>
              <w:rPr>
                <w:rFonts w:ascii="Times New Roman" w:hAnsi="Times New Roman"/>
                <w:b w:val="0"/>
                <w:i w:val="0"/>
                <w:sz w:val="24"/>
              </w:rPr>
              <w:t>Devlin et al.</w:t>
            </w:r>
          </w:p>
        </w:tc>
        <w:tc>
          <w:tcPr>
            <w:tcW w:w="1384" w:type="dxa"/>
          </w:tcPr>
          <w:p>
            <w:pPr>
              <w:spacing w:before="0" w:after="0" w:line="360" w:lineRule="auto"/>
              <w:jc w:val="left"/>
            </w:pPr>
            <w:r>
              <w:rPr>
                <w:rFonts w:ascii="Times New Roman" w:hAnsi="Times New Roman"/>
                <w:b w:val="0"/>
                <w:i w:val="0"/>
                <w:sz w:val="24"/>
              </w:rPr>
              <w:t>2019</w:t>
            </w:r>
          </w:p>
        </w:tc>
        <w:tc>
          <w:tcPr>
            <w:tcW w:w="1384" w:type="dxa"/>
          </w:tcPr>
          <w:p>
            <w:pPr>
              <w:spacing w:before="0" w:after="0" w:line="360" w:lineRule="auto"/>
              <w:jc w:val="left"/>
            </w:pPr>
            <w:r>
              <w:rPr>
                <w:rFonts w:ascii="Times New Roman" w:hAnsi="Times New Roman"/>
                <w:b w:val="0"/>
                <w:i w:val="0"/>
                <w:sz w:val="24"/>
              </w:rPr>
              <w:t>BERT transformer</w:t>
            </w:r>
          </w:p>
        </w:tc>
        <w:tc>
          <w:tcPr>
            <w:tcW w:w="1384" w:type="dxa"/>
          </w:tcPr>
          <w:p>
            <w:pPr>
              <w:spacing w:before="0" w:after="0" w:line="360" w:lineRule="auto"/>
              <w:jc w:val="left"/>
            </w:pPr>
            <w:r>
              <w:rPr>
                <w:rFonts w:ascii="Times New Roman" w:hAnsi="Times New Roman"/>
                <w:b w:val="0"/>
                <w:i w:val="0"/>
                <w:sz w:val="24"/>
              </w:rPr>
              <w:t>95%+</w:t>
            </w:r>
          </w:p>
        </w:tc>
        <w:tc>
          <w:tcPr>
            <w:tcW w:w="1384" w:type="dxa"/>
          </w:tcPr>
          <w:p>
            <w:pPr>
              <w:spacing w:before="0" w:after="0" w:line="360" w:lineRule="auto"/>
              <w:jc w:val="left"/>
            </w:pPr>
            <w:r>
              <w:rPr>
                <w:rFonts w:ascii="Times New Roman" w:hAnsi="Times New Roman"/>
                <w:b w:val="0"/>
                <w:i w:val="0"/>
                <w:sz w:val="24"/>
              </w:rPr>
              <w:t>GPU required</w:t>
            </w:r>
          </w:p>
        </w:tc>
      </w:tr>
    </w:tbl>
    <w:p>
      <w:pPr>
        <w:spacing w:before="80" w:after="0" w:line="360" w:lineRule="auto"/>
        <w:jc w:val="center"/>
      </w:pPr>
      <w:r>
        <w:rPr>
          <w:rFonts w:ascii="Times New Roman" w:hAnsi="Times New Roman"/>
          <w:b/>
          <w:i w:val="0"/>
          <w:sz w:val="24"/>
        </w:rPr>
        <w:t>Table 2.1: Detailed Related Work Comparative Summary</w:t>
      </w:r>
    </w:p>
    <w:p>
      <w:pPr>
        <w:spacing w:before="160" w:after="80" w:line="360" w:lineRule="auto"/>
        <w:jc w:val="both"/>
      </w:pPr>
      <w:r>
        <w:rPr>
          <w:rFonts w:ascii="Times New Roman" w:hAnsi="Times New Roman"/>
          <w:b/>
          <w:i w:val="0"/>
          <w:sz w:val="24"/>
        </w:rPr>
        <w:t>2.5 Research Gaps</w:t>
      </w:r>
    </w:p>
    <w:p>
      <w:pPr>
        <w:spacing w:before="0" w:after="0" w:line="360" w:lineRule="auto"/>
        <w:ind w:firstLine="720"/>
        <w:jc w:val="both"/>
      </w:pPr>
      <w:r>
        <w:rPr>
          <w:rFonts w:ascii="Times New Roman" w:hAnsi="Times New Roman"/>
          <w:b w:val="0"/>
          <w:i w:val="0"/>
          <w:sz w:val="24"/>
        </w:rPr>
        <w:t>The review of related literature reveals the following research gaps that the present project aims to address:</w:t>
      </w:r>
    </w:p>
    <w:p>
      <w:pPr>
        <w:spacing w:before="0" w:after="0" w:line="360" w:lineRule="auto"/>
        <w:jc w:val="both"/>
      </w:pPr>
    </w:p>
    <w:p>
      <w:pPr>
        <w:spacing w:before="0" w:after="0" w:line="360" w:lineRule="auto"/>
        <w:ind w:firstLine="720"/>
        <w:jc w:val="both"/>
      </w:pPr>
      <w:r>
        <w:rPr>
          <w:rFonts w:ascii="Times New Roman" w:hAnsi="Times New Roman"/>
          <w:b w:val="0"/>
          <w:i w:val="0"/>
          <w:sz w:val="24"/>
        </w:rPr>
        <w:t>1. Most existing lightweight chatbot implementations use stemming rather than the linguistically more accurate lemmatisation, potentially reducing classification quality.</w:t>
      </w:r>
    </w:p>
    <w:p>
      <w:pPr>
        <w:spacing w:before="0" w:after="0" w:line="360" w:lineRule="auto"/>
        <w:ind w:firstLine="720"/>
        <w:jc w:val="both"/>
      </w:pPr>
      <w:r>
        <w:rPr>
          <w:rFonts w:ascii="Times New Roman" w:hAnsi="Times New Roman"/>
          <w:b w:val="0"/>
          <w:i w:val="0"/>
          <w:sz w:val="24"/>
        </w:rPr>
        <w:t>2. Few academic papers provide a direct side-by-side comparison of NB and SVM within identical pipeline configurations on the same dataset, making performance attribution difficult.</w:t>
      </w:r>
    </w:p>
    <w:p>
      <w:pPr>
        <w:spacing w:before="0" w:after="0" w:line="360" w:lineRule="auto"/>
        <w:ind w:firstLine="720"/>
        <w:jc w:val="both"/>
      </w:pPr>
      <w:r>
        <w:rPr>
          <w:rFonts w:ascii="Times New Roman" w:hAnsi="Times New Roman"/>
          <w:b w:val="0"/>
          <w:i w:val="0"/>
          <w:sz w:val="24"/>
        </w:rPr>
        <w:t>3. Streamlit-based deployment of ML chatbots with live model switching and intent transparency is largely unexplored in academic literature.</w:t>
      </w:r>
    </w:p>
    <w:p>
      <w:pPr>
        <w:spacing w:before="0" w:after="0" w:line="360" w:lineRule="auto"/>
        <w:ind w:firstLine="720"/>
        <w:jc w:val="both"/>
      </w:pPr>
      <w:r>
        <w:rPr>
          <w:rFonts w:ascii="Times New Roman" w:hAnsi="Times New Roman"/>
          <w:b w:val="0"/>
          <w:i w:val="0"/>
          <w:sz w:val="24"/>
        </w:rPr>
        <w:t>4. The majority of related work focuses on English text only; multilingual support for Indian languages remains an open research area.</w:t>
      </w:r>
    </w:p>
    <w:p>
      <w:pPr>
        <w:spacing w:before="160" w:after="80" w:line="360" w:lineRule="auto"/>
        <w:jc w:val="both"/>
      </w:pPr>
      <w:r>
        <w:rPr>
          <w:rFonts w:ascii="Times New Roman" w:hAnsi="Times New Roman"/>
          <w:b/>
          <w:i w:val="0"/>
          <w:sz w:val="24"/>
        </w:rPr>
        <w:t>2.6 Proposed System</w:t>
      </w:r>
    </w:p>
    <w:p>
      <w:pPr>
        <w:spacing w:before="0" w:after="0" w:line="360" w:lineRule="auto"/>
        <w:ind w:firstLine="720"/>
        <w:jc w:val="both"/>
      </w:pPr>
      <w:r>
        <w:rPr>
          <w:rFonts w:ascii="Times New Roman" w:hAnsi="Times New Roman"/>
          <w:b w:val="0"/>
          <w:i w:val="0"/>
          <w:sz w:val="24"/>
        </w:rPr>
        <w:t>The proposed system addresses the identified gaps through the following design decisions: (1) WordNet lemmatisation (via NLTK) is used in place of Porter or Snowball stemming, producing more linguistically accurate base forms and reducing vocabulary fragmentation; (2) both NB and SVM are implemented within identical Scikit-learn Pipeline objects, ensuring fair comparison under identical preprocessing and featurisation; (3) the Streamlit UI exposes a model selector dropdown, per-message intent tag display, and real-time accuracy metrics, providing the kind of operational transparency absent in most related deployments; and (4) the JSON-based intent configuration makes the system domain-agnostic and easily extensible to Hindi or other languages by replacing the intent file and retraining.</w:t>
      </w:r>
    </w:p>
    <w:p>
      <w:pPr>
        <w:spacing w:before="160" w:after="80" w:line="360" w:lineRule="auto"/>
        <w:jc w:val="both"/>
      </w:pPr>
      <w:r>
        <w:rPr>
          <w:rFonts w:ascii="Times New Roman" w:hAnsi="Times New Roman"/>
          <w:b/>
          <w:i w:val="0"/>
          <w:sz w:val="24"/>
        </w:rPr>
        <w:t>2.7 Feasibility Study</w:t>
      </w:r>
    </w:p>
    <w:p>
      <w:pPr>
        <w:spacing w:before="0" w:after="0" w:line="360" w:lineRule="auto"/>
        <w:ind w:firstLine="720"/>
        <w:jc w:val="both"/>
      </w:pPr>
      <w:r>
        <w:rPr>
          <w:rFonts w:ascii="Times New Roman" w:hAnsi="Times New Roman"/>
          <w:b w:val="0"/>
          <w:i w:val="0"/>
          <w:sz w:val="24"/>
        </w:rPr>
        <w:t>A multi-dimensional feasibility analysis was conducted prior to implementation to confirm the viability of the proposed approach across technical, economic, and operational axes.</w:t>
      </w:r>
    </w:p>
    <w:p>
      <w:pPr>
        <w:spacing w:before="0" w:after="0" w:line="360" w:lineRule="auto"/>
        <w:jc w:val="both"/>
      </w:pPr>
    </w:p>
    <w:p>
      <w:pPr>
        <w:spacing w:before="0" w:after="0" w:line="360" w:lineRule="auto"/>
        <w:ind w:firstLine="720"/>
        <w:jc w:val="both"/>
      </w:pPr>
      <w:r>
        <w:rPr>
          <w:rFonts w:ascii="Times New Roman" w:hAnsi="Times New Roman"/>
          <w:b w:val="0"/>
          <w:i w:val="0"/>
          <w:sz w:val="24"/>
        </w:rPr>
        <w:t>Technical Feasibility: All component libraries (NLTK 3.8, Scikit-learn 1.x, Streamlit 1.x) are mature, actively maintained, and have extensive documentation. The system requires no GPU and runs on any machine with Python 3.8+ and 4 GB RAM. Training time on the provided 90-example dataset is under 5 seconds.</w:t>
      </w:r>
    </w:p>
    <w:p>
      <w:pPr>
        <w:spacing w:before="0" w:after="0" w:line="360" w:lineRule="auto"/>
        <w:jc w:val="both"/>
      </w:pPr>
    </w:p>
    <w:p>
      <w:pPr>
        <w:spacing w:before="0" w:after="0" w:line="360" w:lineRule="auto"/>
        <w:ind w:firstLine="720"/>
        <w:jc w:val="both"/>
      </w:pPr>
      <w:r>
        <w:rPr>
          <w:rFonts w:ascii="Times New Roman" w:hAnsi="Times New Roman"/>
          <w:b w:val="0"/>
          <w:i w:val="0"/>
          <w:sz w:val="24"/>
        </w:rPr>
        <w:t>Economic Feasibility: The entire solution is built exclusively on open-source, zero-cost libraries. No API fees, cloud credits, or GPU rental is required. Deployment on a free-tier cloud VM (e.g., Oracle Cloud Always Free, Google Cloud free tier) is feasible, making the total infrastructure cost effectively zero for a prototype deployment.</w:t>
      </w:r>
    </w:p>
    <w:p>
      <w:pPr>
        <w:spacing w:before="0" w:after="0" w:line="360" w:lineRule="auto"/>
        <w:jc w:val="both"/>
      </w:pPr>
    </w:p>
    <w:p>
      <w:pPr>
        <w:spacing w:before="0" w:after="0" w:line="360" w:lineRule="auto"/>
        <w:ind w:firstLine="720"/>
        <w:jc w:val="both"/>
      </w:pPr>
      <w:r>
        <w:rPr>
          <w:rFonts w:ascii="Times New Roman" w:hAnsi="Times New Roman"/>
          <w:b w:val="0"/>
          <w:i w:val="0"/>
          <w:sz w:val="24"/>
        </w:rPr>
        <w:t>Operational Feasibility: The chatbot can handle thousands of concurrent inference requests since the model is loaded once into memory and each prediction is a sub-millisecond vector operation. The Streamlit application can be containerised with Docker for scalable deployment. Adding new intents requires only editing the JSON file and re-running train.py, with no code changes required.</w:t>
      </w:r>
    </w:p>
    <w:p>
      <w:pPr>
        <w:spacing w:before="0" w:after="0" w:line="360" w:lineRule="auto"/>
        <w:jc w:val="both"/>
      </w:pPr>
    </w:p>
    <w:p>
      <w:pPr>
        <w:spacing w:before="0" w:after="0" w:line="360" w:lineRule="auto"/>
        <w:ind w:firstLine="720"/>
        <w:jc w:val="both"/>
      </w:pPr>
      <w:r>
        <w:rPr>
          <w:rFonts w:ascii="Times New Roman" w:hAnsi="Times New Roman"/>
          <w:b w:val="0"/>
          <w:i w:val="0"/>
          <w:sz w:val="24"/>
        </w:rPr>
        <w:t>Schedule Feasibility: The project was completed within a single semester (January–April 2026) by a single developer, confirming that the scope is appropriate for a final year B.Tech project within the available timeframe.</w:t>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center"/>
      </w:pPr>
      <w:r>
        <w:rPr>
          <w:rFonts w:ascii="Times New Roman" w:hAnsi="Times New Roman"/>
          <w:b/>
          <w:i w:val="0"/>
          <w:sz w:val="40"/>
        </w:rPr>
        <w:t>CHAPTER 3:</w:t>
      </w:r>
    </w:p>
    <w:p>
      <w:pPr>
        <w:spacing w:before="0" w:after="0" w:line="360" w:lineRule="auto"/>
        <w:jc w:val="center"/>
      </w:pPr>
      <w:r>
        <w:rPr>
          <w:rFonts w:ascii="Times New Roman" w:hAnsi="Times New Roman"/>
          <w:b/>
          <w:i w:val="0"/>
          <w:sz w:val="40"/>
        </w:rPr>
        <w:t>SYSTEM DESIGN &amp; ANALYSIS</w:t>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r>
        <w:br w:type="page"/>
      </w:r>
    </w:p>
    <w:p>
      <w:pPr>
        <w:spacing w:before="0" w:after="120" w:line="360" w:lineRule="auto"/>
        <w:jc w:val="center"/>
      </w:pPr>
      <w:r>
        <w:rPr>
          <w:rFonts w:ascii="Times New Roman" w:hAnsi="Times New Roman"/>
          <w:b w:val="0"/>
          <w:i w:val="0"/>
          <w:sz w:val="28"/>
        </w:rPr>
        <w:t>CHAPTER 3:</w:t>
      </w:r>
    </w:p>
    <w:p>
      <w:pPr>
        <w:spacing w:before="0" w:after="240" w:line="360" w:lineRule="auto"/>
        <w:jc w:val="center"/>
      </w:pPr>
      <w:r>
        <w:rPr>
          <w:rFonts w:ascii="Times New Roman" w:hAnsi="Times New Roman"/>
          <w:b w:val="0"/>
          <w:i w:val="0"/>
          <w:sz w:val="28"/>
        </w:rPr>
        <w:t>SYSTEM DESIGN &amp; ANALYSIS</w:t>
      </w:r>
    </w:p>
    <w:p>
      <w:pPr>
        <w:spacing w:before="160" w:after="80" w:line="360" w:lineRule="auto"/>
        <w:jc w:val="both"/>
      </w:pPr>
      <w:r>
        <w:rPr>
          <w:rFonts w:ascii="Times New Roman" w:hAnsi="Times New Roman"/>
          <w:b/>
          <w:i w:val="0"/>
          <w:sz w:val="24"/>
        </w:rPr>
        <w:t>3.1 Project Perspective</w:t>
      </w:r>
    </w:p>
    <w:p>
      <w:pPr>
        <w:spacing w:before="0" w:after="0" w:line="360" w:lineRule="auto"/>
        <w:ind w:firstLine="720"/>
        <w:jc w:val="both"/>
      </w:pPr>
      <w:r>
        <w:rPr>
          <w:rFonts w:ascii="Times New Roman" w:hAnsi="Times New Roman"/>
          <w:b w:val="0"/>
          <w:i w:val="0"/>
          <w:sz w:val="24"/>
        </w:rPr>
        <w:t>The Customer Support Chat-Bot is conceived as a modular, pipeline-oriented software system where each component performs a well-defined, independently testable transformation on the input data. The overarching design philosophy follows the Unix principle of ‘do one thing and do it well’: each module (preprocessing, feature extraction, classification, response generation, UI) is responsible for a single concern and communicates with adjacent modules through well-defined interfaces.</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system operates in two clearly separated phases. The offline training phase reads the JSON intent corpus, preprocesses all pattern texts, constructs TF-IDF feature matrices, trains both classifiers, and serialises all artefacts (models, vectorisers, label encoders, intent store) to the models/ directory using pickle. This phase is executed once (or whenever the training data changes) by running train.py. The online inference phase loads the serialised artefacts at Streamlit app startup and processes each incoming user message through the same preprocessing and featurisation pipeline before classifying it and selecting a response. Because the vectoriser and model are already loaded into memory, each inference request requires only a few milliseconds of computation.</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separation of training and inference into distinct scripts (train.py and app.py) is an important architectural decision. It means that the Streamlit application does not need to access the training data at runtime, reducing memory usage and improving startup time. It also means that the training pipeline can be extended (e.g., with hyperparameter tuning or cross-validation) without affecting the inference code.</w:t>
      </w:r>
    </w:p>
    <w:p>
      <w:pPr>
        <w:spacing w:before="160" w:after="80" w:line="360" w:lineRule="auto"/>
        <w:jc w:val="both"/>
      </w:pPr>
      <w:r>
        <w:rPr>
          <w:rFonts w:ascii="Times New Roman" w:hAnsi="Times New Roman"/>
          <w:b/>
          <w:i w:val="0"/>
          <w:sz w:val="24"/>
        </w:rPr>
        <w:t>3.2 Performance Requirements</w:t>
      </w:r>
    </w:p>
    <w:p>
      <w:pPr>
        <w:spacing w:before="0" w:after="0" w:line="360" w:lineRule="auto"/>
        <w:ind w:firstLine="720"/>
        <w:jc w:val="both"/>
      </w:pPr>
      <w:r>
        <w:rPr>
          <w:rFonts w:ascii="Times New Roman" w:hAnsi="Times New Roman"/>
          <w:b w:val="0"/>
          <w:i w:val="0"/>
          <w:sz w:val="24"/>
        </w:rPr>
        <w:t>The system is designed to meet the following non-functional performance requirements:</w:t>
      </w:r>
    </w:p>
    <w:p>
      <w:pPr>
        <w:spacing w:before="0" w:after="0" w:line="360" w:lineRule="auto"/>
        <w:jc w:val="both"/>
      </w:pPr>
    </w:p>
    <w:p>
      <w:pPr>
        <w:spacing w:before="0" w:after="0" w:line="360" w:lineRule="auto"/>
        <w:ind w:firstLine="720"/>
        <w:jc w:val="both"/>
      </w:pPr>
      <w:r>
        <w:rPr>
          <w:rFonts w:ascii="Times New Roman" w:hAnsi="Times New Roman"/>
          <w:b w:val="0"/>
          <w:i w:val="0"/>
          <w:sz w:val="24"/>
        </w:rPr>
        <w:t>1. Response Latency: End-to-end response time must be under 1.5 seconds on a machine with 8 GB RAM.</w:t>
      </w:r>
    </w:p>
    <w:p>
      <w:pPr>
        <w:spacing w:before="0" w:after="0" w:line="360" w:lineRule="auto"/>
        <w:ind w:firstLine="720"/>
        <w:jc w:val="both"/>
      </w:pPr>
      <w:r>
        <w:rPr>
          <w:rFonts w:ascii="Times New Roman" w:hAnsi="Times New Roman"/>
          <w:b w:val="0"/>
          <w:i w:val="0"/>
          <w:sz w:val="24"/>
        </w:rPr>
        <w:t>2. Training Time: Model training on the provided 90-example dataset must complete in under 60 seconds.</w:t>
      </w:r>
    </w:p>
    <w:p>
      <w:pPr>
        <w:spacing w:before="0" w:after="0" w:line="360" w:lineRule="auto"/>
        <w:ind w:firstLine="720"/>
        <w:jc w:val="both"/>
      </w:pPr>
      <w:r>
        <w:rPr>
          <w:rFonts w:ascii="Times New Roman" w:hAnsi="Times New Roman"/>
          <w:b w:val="0"/>
          <w:i w:val="0"/>
          <w:sz w:val="24"/>
        </w:rPr>
        <w:t>3. Memory Footprint: Total memory consumption of the running Streamlit application must remain below 500 MB.</w:t>
      </w:r>
    </w:p>
    <w:p>
      <w:pPr>
        <w:spacing w:before="0" w:after="0" w:line="360" w:lineRule="auto"/>
        <w:ind w:firstLine="720"/>
        <w:jc w:val="both"/>
      </w:pPr>
      <w:r>
        <w:rPr>
          <w:rFonts w:ascii="Times New Roman" w:hAnsi="Times New Roman"/>
          <w:b w:val="0"/>
          <w:i w:val="0"/>
          <w:sz w:val="24"/>
        </w:rPr>
        <w:t>4. Concurrency: The application must support at least 10 simultaneous browser sessions without degradation.</w:t>
      </w:r>
    </w:p>
    <w:p>
      <w:pPr>
        <w:spacing w:before="0" w:after="0" w:line="360" w:lineRule="auto"/>
        <w:ind w:firstLine="720"/>
        <w:jc w:val="both"/>
      </w:pPr>
      <w:r>
        <w:rPr>
          <w:rFonts w:ascii="Times New Roman" w:hAnsi="Times New Roman"/>
          <w:b w:val="0"/>
          <w:i w:val="0"/>
          <w:sz w:val="24"/>
        </w:rPr>
        <w:t>5. Accuracy: The SVM classifier must achieve at least 70% accuracy on the held-out test set.</w:t>
      </w:r>
    </w:p>
    <w:p>
      <w:pPr>
        <w:spacing w:before="0" w:after="0" w:line="360" w:lineRule="auto"/>
        <w:ind w:firstLine="720"/>
        <w:jc w:val="both"/>
      </w:pPr>
      <w:r>
        <w:rPr>
          <w:rFonts w:ascii="Times New Roman" w:hAnsi="Times New Roman"/>
          <w:b w:val="0"/>
          <w:i w:val="0"/>
          <w:sz w:val="24"/>
        </w:rPr>
        <w:t>6. Availability: The application must start successfully after a single pip install and python train.py command sequence.</w:t>
      </w:r>
    </w:p>
    <w:p>
      <w:pPr>
        <w:spacing w:before="160" w:after="80" w:line="360" w:lineRule="auto"/>
        <w:jc w:val="both"/>
      </w:pPr>
      <w:r>
        <w:rPr>
          <w:rFonts w:ascii="Times New Roman" w:hAnsi="Times New Roman"/>
          <w:b/>
          <w:i w:val="0"/>
          <w:sz w:val="24"/>
        </w:rPr>
        <w:t>3.3 System Features</w:t>
      </w:r>
    </w:p>
    <w:p>
      <w:pPr>
        <w:spacing w:before="0" w:after="0" w:line="360" w:lineRule="auto"/>
        <w:ind w:firstLine="720"/>
        <w:jc w:val="both"/>
      </w:pPr>
      <w:r>
        <w:rPr>
          <w:rFonts w:ascii="Times New Roman" w:hAnsi="Times New Roman"/>
          <w:b w:val="0"/>
          <w:i w:val="0"/>
          <w:sz w:val="24"/>
        </w:rPr>
        <w:t>The following functional features are implemented in the system:</w:t>
      </w:r>
    </w:p>
    <w:p>
      <w:pPr>
        <w:spacing w:before="0" w:after="0" w:line="360" w:lineRule="auto"/>
        <w:jc w:val="both"/>
      </w:pPr>
    </w:p>
    <w:p>
      <w:pPr>
        <w:spacing w:before="0" w:after="0" w:line="360" w:lineRule="auto"/>
        <w:ind w:firstLine="720"/>
        <w:jc w:val="both"/>
      </w:pPr>
      <w:r>
        <w:rPr>
          <w:rFonts w:ascii="Times New Roman" w:hAnsi="Times New Roman"/>
          <w:b w:val="0"/>
          <w:i w:val="0"/>
          <w:sz w:val="24"/>
        </w:rPr>
        <w:t>Dual Model Support: Both Naive Bayes (MultinomialNB) and SVM (LinearSVC) classifiers are available and selectable at runtime via the Streamlit sidebar dropdown.</w:t>
      </w:r>
    </w:p>
    <w:p>
      <w:pPr>
        <w:spacing w:before="0" w:after="0" w:line="360" w:lineRule="auto"/>
        <w:jc w:val="both"/>
      </w:pPr>
    </w:p>
    <w:p>
      <w:pPr>
        <w:spacing w:before="0" w:after="0" w:line="360" w:lineRule="auto"/>
        <w:ind w:firstLine="720"/>
        <w:jc w:val="both"/>
      </w:pPr>
      <w:r>
        <w:rPr>
          <w:rFonts w:ascii="Times New Roman" w:hAnsi="Times New Roman"/>
          <w:b w:val="0"/>
          <w:i w:val="0"/>
          <w:sz w:val="24"/>
        </w:rPr>
        <w:t>Real-time Intent Display: The detected intent tag (e.g., ‘order_status’, ‘refund’) is displayed in small text below each bot response, providing transparency about the model’s decision.</w:t>
      </w:r>
    </w:p>
    <w:p>
      <w:pPr>
        <w:spacing w:before="0" w:after="0" w:line="360" w:lineRule="auto"/>
        <w:jc w:val="both"/>
      </w:pPr>
    </w:p>
    <w:p>
      <w:pPr>
        <w:spacing w:before="0" w:after="0" w:line="360" w:lineRule="auto"/>
        <w:ind w:firstLine="720"/>
        <w:jc w:val="both"/>
      </w:pPr>
      <w:r>
        <w:rPr>
          <w:rFonts w:ascii="Times New Roman" w:hAnsi="Times New Roman"/>
          <w:b w:val="0"/>
          <w:i w:val="0"/>
          <w:sz w:val="24"/>
        </w:rPr>
        <w:t>Session Chat History: All messages in the current session are stored in Streamlit’s session_state and displayed as styled chat bubbles: user messages on the right (blue), bot messages on the left (grey).</w:t>
      </w:r>
    </w:p>
    <w:p>
      <w:pPr>
        <w:spacing w:before="0" w:after="0" w:line="360" w:lineRule="auto"/>
        <w:jc w:val="both"/>
      </w:pPr>
    </w:p>
    <w:p>
      <w:pPr>
        <w:spacing w:before="0" w:after="0" w:line="360" w:lineRule="auto"/>
        <w:ind w:firstLine="720"/>
        <w:jc w:val="both"/>
      </w:pPr>
      <w:r>
        <w:rPr>
          <w:rFonts w:ascii="Times New Roman" w:hAnsi="Times New Roman"/>
          <w:b w:val="0"/>
          <w:i w:val="0"/>
          <w:sz w:val="24"/>
        </w:rPr>
        <w:t>Model Accuracy Metrics: The test-set accuracy of both classifiers is displayed in the sidebar as large metric values, updated on each training run.</w:t>
      </w:r>
    </w:p>
    <w:p>
      <w:pPr>
        <w:spacing w:before="0" w:after="0" w:line="360" w:lineRule="auto"/>
        <w:jc w:val="both"/>
      </w:pPr>
    </w:p>
    <w:p>
      <w:pPr>
        <w:spacing w:before="0" w:after="0" w:line="360" w:lineRule="auto"/>
        <w:ind w:firstLine="720"/>
        <w:jc w:val="both"/>
      </w:pPr>
      <w:r>
        <w:rPr>
          <w:rFonts w:ascii="Times New Roman" w:hAnsi="Times New Roman"/>
          <w:b w:val="0"/>
          <w:i w:val="0"/>
          <w:sz w:val="24"/>
        </w:rPr>
        <w:t>Auto-Training on First Launch: If model files are not found in the models/ directory, the application automatically triggers training before serving the chat interface.</w:t>
      </w:r>
    </w:p>
    <w:p>
      <w:pPr>
        <w:spacing w:before="0" w:after="0" w:line="360" w:lineRule="auto"/>
        <w:jc w:val="both"/>
      </w:pPr>
    </w:p>
    <w:p>
      <w:pPr>
        <w:spacing w:before="0" w:after="0" w:line="360" w:lineRule="auto"/>
        <w:ind w:firstLine="720"/>
        <w:jc w:val="both"/>
      </w:pPr>
      <w:r>
        <w:rPr>
          <w:rFonts w:ascii="Times New Roman" w:hAnsi="Times New Roman"/>
          <w:b w:val="0"/>
          <w:i w:val="0"/>
          <w:sz w:val="24"/>
        </w:rPr>
        <w:t>Clear Chat Function: A ‘Clear Chat’ button in the sidebar resets the conversation history to the initial welcome message.</w:t>
      </w:r>
    </w:p>
    <w:p>
      <w:pPr>
        <w:spacing w:before="0" w:after="0" w:line="360" w:lineRule="auto"/>
        <w:jc w:val="both"/>
      </w:pPr>
    </w:p>
    <w:p>
      <w:pPr>
        <w:spacing w:before="0" w:after="0" w:line="360" w:lineRule="auto"/>
        <w:ind w:firstLine="720"/>
        <w:jc w:val="both"/>
      </w:pPr>
      <w:r>
        <w:rPr>
          <w:rFonts w:ascii="Times New Roman" w:hAnsi="Times New Roman"/>
          <w:b w:val="0"/>
          <w:i w:val="0"/>
          <w:sz w:val="24"/>
        </w:rPr>
        <w:t>Varied Responses: For each intent, 4 response variants are stored. The response generator uses Python’s random.choice() to select a different response each time, avoiding repetitive interactions.</w:t>
      </w:r>
    </w:p>
    <w:p>
      <w:pPr>
        <w:spacing w:before="0" w:after="0" w:line="360" w:lineRule="auto"/>
        <w:jc w:val="both"/>
      </w:pPr>
    </w:p>
    <w:p>
      <w:pPr>
        <w:spacing w:before="0" w:after="0" w:line="360" w:lineRule="auto"/>
        <w:ind w:firstLine="720"/>
        <w:jc w:val="both"/>
      </w:pPr>
      <w:r>
        <w:rPr>
          <w:rFonts w:ascii="Times New Roman" w:hAnsi="Times New Roman"/>
          <w:b w:val="0"/>
          <w:i w:val="0"/>
          <w:sz w:val="24"/>
        </w:rPr>
        <w:t>JSON-driven Knowledge Base: All intents, patterns, and responses are defined in data/intents.json. Adding a new intent requires only editing this file and retraining, with no code changes.</w:t>
      </w:r>
    </w:p>
    <w:p>
      <w:pPr>
        <w:spacing w:before="160" w:after="80" w:line="360" w:lineRule="auto"/>
        <w:jc w:val="both"/>
      </w:pPr>
      <w:r>
        <w:rPr>
          <w:rFonts w:ascii="Times New Roman" w:hAnsi="Times New Roman"/>
          <w:b/>
          <w:i w:val="0"/>
          <w:sz w:val="24"/>
        </w:rPr>
        <w:t>3.4 Dataset Description</w:t>
      </w:r>
    </w:p>
    <w:p>
      <w:pPr>
        <w:spacing w:before="0" w:after="0" w:line="360" w:lineRule="auto"/>
        <w:ind w:firstLine="720"/>
        <w:jc w:val="both"/>
      </w:pPr>
      <w:r>
        <w:rPr>
          <w:rFonts w:ascii="Times New Roman" w:hAnsi="Times New Roman"/>
          <w:b w:val="0"/>
          <w:i w:val="0"/>
          <w:sz w:val="24"/>
        </w:rPr>
        <w:t>The training data is stored in data/intents.json, a structured JSON file following a schema with three fields per intent object: tag (a unique string identifier for the intent class), patterns (a list of example user utterances that express this intent), and responses (a list of candidate bot reply strings from which one is randomly selected at inference time).</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dataset contains eight intent classes covering the most common customer support scenarios encountered in e-commerce and service businesses. Each class has been designed with sufficient intra-class variation (different phrasings, formal and informal registers, long and short utterances) to train a generalisable classifier, while maintaining sufficient inter-class separability to enable accurate classification.</w:t>
      </w:r>
    </w:p>
    <w:p>
      <w:pPr>
        <w:spacing w:before="0" w:after="0" w:line="360" w:lineRule="auto"/>
        <w:jc w:val="both"/>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tc>
          <w:tcPr>
            <w:tcW w:w="1661" w:type="dxa"/>
            <w:shd w:val="clear" w:color="auto" w:fill="D9D9D9"/>
          </w:tcPr>
          <w:p>
            <w:pPr>
              <w:spacing w:before="0" w:after="0" w:line="360" w:lineRule="auto"/>
              <w:jc w:val="center"/>
            </w:pPr>
            <w:r>
              <w:rPr>
                <w:rFonts w:ascii="Times New Roman" w:hAnsi="Times New Roman"/>
                <w:b/>
                <w:i w:val="0"/>
                <w:sz w:val="24"/>
              </w:rPr>
              <w:t>Intent Tag</w:t>
            </w:r>
          </w:p>
        </w:tc>
        <w:tc>
          <w:tcPr>
            <w:tcW w:w="1661" w:type="dxa"/>
            <w:shd w:val="clear" w:color="auto" w:fill="D9D9D9"/>
          </w:tcPr>
          <w:p>
            <w:pPr>
              <w:spacing w:before="0" w:after="0" w:line="360" w:lineRule="auto"/>
              <w:jc w:val="center"/>
            </w:pPr>
            <w:r>
              <w:rPr>
                <w:rFonts w:ascii="Times New Roman" w:hAnsi="Times New Roman"/>
                <w:b/>
                <w:i w:val="0"/>
                <w:sz w:val="24"/>
              </w:rPr>
              <w:t>Example Patterns</w:t>
            </w:r>
          </w:p>
        </w:tc>
        <w:tc>
          <w:tcPr>
            <w:tcW w:w="1661" w:type="dxa"/>
            <w:shd w:val="clear" w:color="auto" w:fill="D9D9D9"/>
          </w:tcPr>
          <w:p>
            <w:pPr>
              <w:spacing w:before="0" w:after="0" w:line="360" w:lineRule="auto"/>
              <w:jc w:val="center"/>
            </w:pPr>
            <w:r>
              <w:rPr>
                <w:rFonts w:ascii="Times New Roman" w:hAnsi="Times New Roman"/>
                <w:b/>
                <w:i w:val="0"/>
                <w:sz w:val="24"/>
              </w:rPr>
              <w:t>Patterns</w:t>
            </w:r>
          </w:p>
        </w:tc>
        <w:tc>
          <w:tcPr>
            <w:tcW w:w="1661" w:type="dxa"/>
            <w:shd w:val="clear" w:color="auto" w:fill="D9D9D9"/>
          </w:tcPr>
          <w:p>
            <w:pPr>
              <w:spacing w:before="0" w:after="0" w:line="360" w:lineRule="auto"/>
              <w:jc w:val="center"/>
            </w:pPr>
            <w:r>
              <w:rPr>
                <w:rFonts w:ascii="Times New Roman" w:hAnsi="Times New Roman"/>
                <w:b/>
                <w:i w:val="0"/>
                <w:sz w:val="24"/>
              </w:rPr>
              <w:t>Responses</w:t>
            </w:r>
          </w:p>
        </w:tc>
        <w:tc>
          <w:tcPr>
            <w:tcW w:w="1661" w:type="dxa"/>
            <w:shd w:val="clear" w:color="auto" w:fill="D9D9D9"/>
          </w:tcPr>
          <w:p>
            <w:pPr>
              <w:spacing w:before="0" w:after="0" w:line="360" w:lineRule="auto"/>
              <w:jc w:val="center"/>
            </w:pPr>
            <w:r>
              <w:rPr>
                <w:rFonts w:ascii="Times New Roman" w:hAnsi="Times New Roman"/>
                <w:b/>
                <w:i w:val="0"/>
                <w:sz w:val="24"/>
              </w:rPr>
              <w:t>Description</w:t>
            </w:r>
          </w:p>
        </w:tc>
      </w:tr>
      <w:tr>
        <w:tc>
          <w:tcPr>
            <w:tcW w:w="1661" w:type="dxa"/>
          </w:tcPr>
          <w:p>
            <w:pPr>
              <w:spacing w:before="0" w:after="0" w:line="360" w:lineRule="auto"/>
              <w:jc w:val="left"/>
            </w:pPr>
            <w:r>
              <w:rPr>
                <w:rFonts w:ascii="Times New Roman" w:hAnsi="Times New Roman"/>
                <w:b w:val="0"/>
                <w:i w:val="0"/>
                <w:sz w:val="24"/>
              </w:rPr>
              <w:t>greeting</w:t>
            </w:r>
          </w:p>
        </w:tc>
        <w:tc>
          <w:tcPr>
            <w:tcW w:w="1661" w:type="dxa"/>
          </w:tcPr>
          <w:p>
            <w:pPr>
              <w:spacing w:before="0" w:after="0" w:line="360" w:lineRule="auto"/>
              <w:jc w:val="left"/>
            </w:pPr>
            <w:r>
              <w:rPr>
                <w:rFonts w:ascii="Times New Roman" w:hAnsi="Times New Roman"/>
                <w:b w:val="0"/>
                <w:i w:val="0"/>
                <w:sz w:val="24"/>
              </w:rPr>
              <w:t>hi, hello, hey, good morning</w:t>
            </w:r>
          </w:p>
        </w:tc>
        <w:tc>
          <w:tcPr>
            <w:tcW w:w="1661" w:type="dxa"/>
          </w:tcPr>
          <w:p>
            <w:pPr>
              <w:spacing w:before="0" w:after="0" w:line="360" w:lineRule="auto"/>
              <w:jc w:val="left"/>
            </w:pPr>
            <w:r>
              <w:rPr>
                <w:rFonts w:ascii="Times New Roman" w:hAnsi="Times New Roman"/>
                <w:b w:val="0"/>
                <w:i w:val="0"/>
                <w:sz w:val="24"/>
              </w:rPr>
              <w:t>10</w:t>
            </w:r>
          </w:p>
        </w:tc>
        <w:tc>
          <w:tcPr>
            <w:tcW w:w="1661" w:type="dxa"/>
          </w:tcPr>
          <w:p>
            <w:pPr>
              <w:spacing w:before="0" w:after="0" w:line="360" w:lineRule="auto"/>
              <w:jc w:val="left"/>
            </w:pPr>
            <w:r>
              <w:rPr>
                <w:rFonts w:ascii="Times New Roman" w:hAnsi="Times New Roman"/>
                <w:b w:val="0"/>
                <w:i w:val="0"/>
                <w:sz w:val="24"/>
              </w:rPr>
              <w:t>4</w:t>
            </w:r>
          </w:p>
        </w:tc>
        <w:tc>
          <w:tcPr>
            <w:tcW w:w="1661" w:type="dxa"/>
          </w:tcPr>
          <w:p>
            <w:pPr>
              <w:spacing w:before="0" w:after="0" w:line="360" w:lineRule="auto"/>
              <w:jc w:val="left"/>
            </w:pPr>
            <w:r>
              <w:rPr>
                <w:rFonts w:ascii="Times New Roman" w:hAnsi="Times New Roman"/>
                <w:b w:val="0"/>
                <w:i w:val="0"/>
                <w:sz w:val="24"/>
              </w:rPr>
              <w:t>User initiates conversation</w:t>
            </w:r>
          </w:p>
        </w:tc>
      </w:tr>
      <w:tr>
        <w:tc>
          <w:tcPr>
            <w:tcW w:w="1661" w:type="dxa"/>
          </w:tcPr>
          <w:p>
            <w:pPr>
              <w:spacing w:before="0" w:after="0" w:line="360" w:lineRule="auto"/>
              <w:jc w:val="left"/>
            </w:pPr>
            <w:r>
              <w:rPr>
                <w:rFonts w:ascii="Times New Roman" w:hAnsi="Times New Roman"/>
                <w:b w:val="0"/>
                <w:i w:val="0"/>
                <w:sz w:val="24"/>
              </w:rPr>
              <w:t>goodbye</w:t>
            </w:r>
          </w:p>
        </w:tc>
        <w:tc>
          <w:tcPr>
            <w:tcW w:w="1661" w:type="dxa"/>
          </w:tcPr>
          <w:p>
            <w:pPr>
              <w:spacing w:before="0" w:after="0" w:line="360" w:lineRule="auto"/>
              <w:jc w:val="left"/>
            </w:pPr>
            <w:r>
              <w:rPr>
                <w:rFonts w:ascii="Times New Roman" w:hAnsi="Times New Roman"/>
                <w:b w:val="0"/>
                <w:i w:val="0"/>
                <w:sz w:val="24"/>
              </w:rPr>
              <w:t>bye, see you, farewell</w:t>
            </w:r>
          </w:p>
        </w:tc>
        <w:tc>
          <w:tcPr>
            <w:tcW w:w="1661" w:type="dxa"/>
          </w:tcPr>
          <w:p>
            <w:pPr>
              <w:spacing w:before="0" w:after="0" w:line="360" w:lineRule="auto"/>
              <w:jc w:val="left"/>
            </w:pPr>
            <w:r>
              <w:rPr>
                <w:rFonts w:ascii="Times New Roman" w:hAnsi="Times New Roman"/>
                <w:b w:val="0"/>
                <w:i w:val="0"/>
                <w:sz w:val="24"/>
              </w:rPr>
              <w:t>10</w:t>
            </w:r>
          </w:p>
        </w:tc>
        <w:tc>
          <w:tcPr>
            <w:tcW w:w="1661" w:type="dxa"/>
          </w:tcPr>
          <w:p>
            <w:pPr>
              <w:spacing w:before="0" w:after="0" w:line="360" w:lineRule="auto"/>
              <w:jc w:val="left"/>
            </w:pPr>
            <w:r>
              <w:rPr>
                <w:rFonts w:ascii="Times New Roman" w:hAnsi="Times New Roman"/>
                <w:b w:val="0"/>
                <w:i w:val="0"/>
                <w:sz w:val="24"/>
              </w:rPr>
              <w:t>4</w:t>
            </w:r>
          </w:p>
        </w:tc>
        <w:tc>
          <w:tcPr>
            <w:tcW w:w="1661" w:type="dxa"/>
          </w:tcPr>
          <w:p>
            <w:pPr>
              <w:spacing w:before="0" w:after="0" w:line="360" w:lineRule="auto"/>
              <w:jc w:val="left"/>
            </w:pPr>
            <w:r>
              <w:rPr>
                <w:rFonts w:ascii="Times New Roman" w:hAnsi="Times New Roman"/>
                <w:b w:val="0"/>
                <w:i w:val="0"/>
                <w:sz w:val="24"/>
              </w:rPr>
              <w:t>User ends conversation</w:t>
            </w:r>
          </w:p>
        </w:tc>
      </w:tr>
      <w:tr>
        <w:tc>
          <w:tcPr>
            <w:tcW w:w="1661" w:type="dxa"/>
          </w:tcPr>
          <w:p>
            <w:pPr>
              <w:spacing w:before="0" w:after="0" w:line="360" w:lineRule="auto"/>
              <w:jc w:val="left"/>
            </w:pPr>
            <w:r>
              <w:rPr>
                <w:rFonts w:ascii="Times New Roman" w:hAnsi="Times New Roman"/>
                <w:b w:val="0"/>
                <w:i w:val="0"/>
                <w:sz w:val="24"/>
              </w:rPr>
              <w:t>thanks</w:t>
            </w:r>
          </w:p>
        </w:tc>
        <w:tc>
          <w:tcPr>
            <w:tcW w:w="1661" w:type="dxa"/>
          </w:tcPr>
          <w:p>
            <w:pPr>
              <w:spacing w:before="0" w:after="0" w:line="360" w:lineRule="auto"/>
              <w:jc w:val="left"/>
            </w:pPr>
            <w:r>
              <w:rPr>
                <w:rFonts w:ascii="Times New Roman" w:hAnsi="Times New Roman"/>
                <w:b w:val="0"/>
                <w:i w:val="0"/>
                <w:sz w:val="24"/>
              </w:rPr>
              <w:t>thanks, thank you, appreciate it</w:t>
            </w:r>
          </w:p>
        </w:tc>
        <w:tc>
          <w:tcPr>
            <w:tcW w:w="1661" w:type="dxa"/>
          </w:tcPr>
          <w:p>
            <w:pPr>
              <w:spacing w:before="0" w:after="0" w:line="360" w:lineRule="auto"/>
              <w:jc w:val="left"/>
            </w:pPr>
            <w:r>
              <w:rPr>
                <w:rFonts w:ascii="Times New Roman" w:hAnsi="Times New Roman"/>
                <w:b w:val="0"/>
                <w:i w:val="0"/>
                <w:sz w:val="24"/>
              </w:rPr>
              <w:t>10</w:t>
            </w:r>
          </w:p>
        </w:tc>
        <w:tc>
          <w:tcPr>
            <w:tcW w:w="1661" w:type="dxa"/>
          </w:tcPr>
          <w:p>
            <w:pPr>
              <w:spacing w:before="0" w:after="0" w:line="360" w:lineRule="auto"/>
              <w:jc w:val="left"/>
            </w:pPr>
            <w:r>
              <w:rPr>
                <w:rFonts w:ascii="Times New Roman" w:hAnsi="Times New Roman"/>
                <w:b w:val="0"/>
                <w:i w:val="0"/>
                <w:sz w:val="24"/>
              </w:rPr>
              <w:t>4</w:t>
            </w:r>
          </w:p>
        </w:tc>
        <w:tc>
          <w:tcPr>
            <w:tcW w:w="1661" w:type="dxa"/>
          </w:tcPr>
          <w:p>
            <w:pPr>
              <w:spacing w:before="0" w:after="0" w:line="360" w:lineRule="auto"/>
              <w:jc w:val="left"/>
            </w:pPr>
            <w:r>
              <w:rPr>
                <w:rFonts w:ascii="Times New Roman" w:hAnsi="Times New Roman"/>
                <w:b w:val="0"/>
                <w:i w:val="0"/>
                <w:sz w:val="24"/>
              </w:rPr>
              <w:t>User expresses gratitude</w:t>
            </w:r>
          </w:p>
        </w:tc>
      </w:tr>
      <w:tr>
        <w:tc>
          <w:tcPr>
            <w:tcW w:w="1661" w:type="dxa"/>
          </w:tcPr>
          <w:p>
            <w:pPr>
              <w:spacing w:before="0" w:after="0" w:line="360" w:lineRule="auto"/>
              <w:jc w:val="left"/>
            </w:pPr>
            <w:r>
              <w:rPr>
                <w:rFonts w:ascii="Times New Roman" w:hAnsi="Times New Roman"/>
                <w:b w:val="0"/>
                <w:i w:val="0"/>
                <w:sz w:val="24"/>
              </w:rPr>
              <w:t>order_status</w:t>
            </w:r>
          </w:p>
        </w:tc>
        <w:tc>
          <w:tcPr>
            <w:tcW w:w="1661" w:type="dxa"/>
          </w:tcPr>
          <w:p>
            <w:pPr>
              <w:spacing w:before="0" w:after="0" w:line="360" w:lineRule="auto"/>
              <w:jc w:val="left"/>
            </w:pPr>
            <w:r>
              <w:rPr>
                <w:rFonts w:ascii="Times New Roman" w:hAnsi="Times New Roman"/>
                <w:b w:val="0"/>
                <w:i w:val="0"/>
                <w:sz w:val="24"/>
              </w:rPr>
              <w:t>where is my order, track order</w:t>
            </w:r>
          </w:p>
        </w:tc>
        <w:tc>
          <w:tcPr>
            <w:tcW w:w="1661" w:type="dxa"/>
          </w:tcPr>
          <w:p>
            <w:pPr>
              <w:spacing w:before="0" w:after="0" w:line="360" w:lineRule="auto"/>
              <w:jc w:val="left"/>
            </w:pPr>
            <w:r>
              <w:rPr>
                <w:rFonts w:ascii="Times New Roman" w:hAnsi="Times New Roman"/>
                <w:b w:val="0"/>
                <w:i w:val="0"/>
                <w:sz w:val="24"/>
              </w:rPr>
              <w:t>12</w:t>
            </w:r>
          </w:p>
        </w:tc>
        <w:tc>
          <w:tcPr>
            <w:tcW w:w="1661" w:type="dxa"/>
          </w:tcPr>
          <w:p>
            <w:pPr>
              <w:spacing w:before="0" w:after="0" w:line="360" w:lineRule="auto"/>
              <w:jc w:val="left"/>
            </w:pPr>
            <w:r>
              <w:rPr>
                <w:rFonts w:ascii="Times New Roman" w:hAnsi="Times New Roman"/>
                <w:b w:val="0"/>
                <w:i w:val="0"/>
                <w:sz w:val="24"/>
              </w:rPr>
              <w:t>4</w:t>
            </w:r>
          </w:p>
        </w:tc>
        <w:tc>
          <w:tcPr>
            <w:tcW w:w="1661" w:type="dxa"/>
          </w:tcPr>
          <w:p>
            <w:pPr>
              <w:spacing w:before="0" w:after="0" w:line="360" w:lineRule="auto"/>
              <w:jc w:val="left"/>
            </w:pPr>
            <w:r>
              <w:rPr>
                <w:rFonts w:ascii="Times New Roman" w:hAnsi="Times New Roman"/>
                <w:b w:val="0"/>
                <w:i w:val="0"/>
                <w:sz w:val="24"/>
              </w:rPr>
              <w:t>Order tracking query</w:t>
            </w:r>
          </w:p>
        </w:tc>
      </w:tr>
      <w:tr>
        <w:tc>
          <w:tcPr>
            <w:tcW w:w="1661" w:type="dxa"/>
          </w:tcPr>
          <w:p>
            <w:pPr>
              <w:spacing w:before="0" w:after="0" w:line="360" w:lineRule="auto"/>
              <w:jc w:val="left"/>
            </w:pPr>
            <w:r>
              <w:rPr>
                <w:rFonts w:ascii="Times New Roman" w:hAnsi="Times New Roman"/>
                <w:b w:val="0"/>
                <w:i w:val="0"/>
                <w:sz w:val="24"/>
              </w:rPr>
              <w:t>refund</w:t>
            </w:r>
          </w:p>
        </w:tc>
        <w:tc>
          <w:tcPr>
            <w:tcW w:w="1661" w:type="dxa"/>
          </w:tcPr>
          <w:p>
            <w:pPr>
              <w:spacing w:before="0" w:after="0" w:line="360" w:lineRule="auto"/>
              <w:jc w:val="left"/>
            </w:pPr>
            <w:r>
              <w:rPr>
                <w:rFonts w:ascii="Times New Roman" w:hAnsi="Times New Roman"/>
                <w:b w:val="0"/>
                <w:i w:val="0"/>
                <w:sz w:val="24"/>
              </w:rPr>
              <w:t>i want a refund, return policy</w:t>
            </w:r>
          </w:p>
        </w:tc>
        <w:tc>
          <w:tcPr>
            <w:tcW w:w="1661" w:type="dxa"/>
          </w:tcPr>
          <w:p>
            <w:pPr>
              <w:spacing w:before="0" w:after="0" w:line="360" w:lineRule="auto"/>
              <w:jc w:val="left"/>
            </w:pPr>
            <w:r>
              <w:rPr>
                <w:rFonts w:ascii="Times New Roman" w:hAnsi="Times New Roman"/>
                <w:b w:val="0"/>
                <w:i w:val="0"/>
                <w:sz w:val="24"/>
              </w:rPr>
              <w:t>12</w:t>
            </w:r>
          </w:p>
        </w:tc>
        <w:tc>
          <w:tcPr>
            <w:tcW w:w="1661" w:type="dxa"/>
          </w:tcPr>
          <w:p>
            <w:pPr>
              <w:spacing w:before="0" w:after="0" w:line="360" w:lineRule="auto"/>
              <w:jc w:val="left"/>
            </w:pPr>
            <w:r>
              <w:rPr>
                <w:rFonts w:ascii="Times New Roman" w:hAnsi="Times New Roman"/>
                <w:b w:val="0"/>
                <w:i w:val="0"/>
                <w:sz w:val="24"/>
              </w:rPr>
              <w:t>4</w:t>
            </w:r>
          </w:p>
        </w:tc>
        <w:tc>
          <w:tcPr>
            <w:tcW w:w="1661" w:type="dxa"/>
          </w:tcPr>
          <w:p>
            <w:pPr>
              <w:spacing w:before="0" w:after="0" w:line="360" w:lineRule="auto"/>
              <w:jc w:val="left"/>
            </w:pPr>
            <w:r>
              <w:rPr>
                <w:rFonts w:ascii="Times New Roman" w:hAnsi="Times New Roman"/>
                <w:b w:val="0"/>
                <w:i w:val="0"/>
                <w:sz w:val="24"/>
              </w:rPr>
              <w:t>Refund / return request</w:t>
            </w:r>
          </w:p>
        </w:tc>
      </w:tr>
      <w:tr>
        <w:tc>
          <w:tcPr>
            <w:tcW w:w="1661" w:type="dxa"/>
          </w:tcPr>
          <w:p>
            <w:pPr>
              <w:spacing w:before="0" w:after="0" w:line="360" w:lineRule="auto"/>
              <w:jc w:val="left"/>
            </w:pPr>
            <w:r>
              <w:rPr>
                <w:rFonts w:ascii="Times New Roman" w:hAnsi="Times New Roman"/>
                <w:b w:val="0"/>
                <w:i w:val="0"/>
                <w:sz w:val="24"/>
              </w:rPr>
              <w:t>product_info</w:t>
            </w:r>
          </w:p>
        </w:tc>
        <w:tc>
          <w:tcPr>
            <w:tcW w:w="1661" w:type="dxa"/>
          </w:tcPr>
          <w:p>
            <w:pPr>
              <w:spacing w:before="0" w:after="0" w:line="360" w:lineRule="auto"/>
              <w:jc w:val="left"/>
            </w:pPr>
            <w:r>
              <w:rPr>
                <w:rFonts w:ascii="Times New Roman" w:hAnsi="Times New Roman"/>
                <w:b w:val="0"/>
                <w:i w:val="0"/>
                <w:sz w:val="24"/>
              </w:rPr>
              <w:t>what do you sell, product details</w:t>
            </w:r>
          </w:p>
        </w:tc>
        <w:tc>
          <w:tcPr>
            <w:tcW w:w="1661" w:type="dxa"/>
          </w:tcPr>
          <w:p>
            <w:pPr>
              <w:spacing w:before="0" w:after="0" w:line="360" w:lineRule="auto"/>
              <w:jc w:val="left"/>
            </w:pPr>
            <w:r>
              <w:rPr>
                <w:rFonts w:ascii="Times New Roman" w:hAnsi="Times New Roman"/>
                <w:b w:val="0"/>
                <w:i w:val="0"/>
                <w:sz w:val="24"/>
              </w:rPr>
              <w:t>12</w:t>
            </w:r>
          </w:p>
        </w:tc>
        <w:tc>
          <w:tcPr>
            <w:tcW w:w="1661" w:type="dxa"/>
          </w:tcPr>
          <w:p>
            <w:pPr>
              <w:spacing w:before="0" w:after="0" w:line="360" w:lineRule="auto"/>
              <w:jc w:val="left"/>
            </w:pPr>
            <w:r>
              <w:rPr>
                <w:rFonts w:ascii="Times New Roman" w:hAnsi="Times New Roman"/>
                <w:b w:val="0"/>
                <w:i w:val="0"/>
                <w:sz w:val="24"/>
              </w:rPr>
              <w:t>4</w:t>
            </w:r>
          </w:p>
        </w:tc>
        <w:tc>
          <w:tcPr>
            <w:tcW w:w="1661" w:type="dxa"/>
          </w:tcPr>
          <w:p>
            <w:pPr>
              <w:spacing w:before="0" w:after="0" w:line="360" w:lineRule="auto"/>
              <w:jc w:val="left"/>
            </w:pPr>
            <w:r>
              <w:rPr>
                <w:rFonts w:ascii="Times New Roman" w:hAnsi="Times New Roman"/>
                <w:b w:val="0"/>
                <w:i w:val="0"/>
                <w:sz w:val="24"/>
              </w:rPr>
              <w:t>Product enquiry</w:t>
            </w:r>
          </w:p>
        </w:tc>
      </w:tr>
      <w:tr>
        <w:tc>
          <w:tcPr>
            <w:tcW w:w="1661" w:type="dxa"/>
          </w:tcPr>
          <w:p>
            <w:pPr>
              <w:spacing w:before="0" w:after="0" w:line="360" w:lineRule="auto"/>
              <w:jc w:val="left"/>
            </w:pPr>
            <w:r>
              <w:rPr>
                <w:rFonts w:ascii="Times New Roman" w:hAnsi="Times New Roman"/>
                <w:b w:val="0"/>
                <w:i w:val="0"/>
                <w:sz w:val="24"/>
              </w:rPr>
              <w:t>complaint</w:t>
            </w:r>
          </w:p>
        </w:tc>
        <w:tc>
          <w:tcPr>
            <w:tcW w:w="1661" w:type="dxa"/>
          </w:tcPr>
          <w:p>
            <w:pPr>
              <w:spacing w:before="0" w:after="0" w:line="360" w:lineRule="auto"/>
              <w:jc w:val="left"/>
            </w:pPr>
            <w:r>
              <w:rPr>
                <w:rFonts w:ascii="Times New Roman" w:hAnsi="Times New Roman"/>
                <w:b w:val="0"/>
                <w:i w:val="0"/>
                <w:sz w:val="24"/>
              </w:rPr>
              <w:t>i have a complaint, bad service</w:t>
            </w:r>
          </w:p>
        </w:tc>
        <w:tc>
          <w:tcPr>
            <w:tcW w:w="1661" w:type="dxa"/>
          </w:tcPr>
          <w:p>
            <w:pPr>
              <w:spacing w:before="0" w:after="0" w:line="360" w:lineRule="auto"/>
              <w:jc w:val="left"/>
            </w:pPr>
            <w:r>
              <w:rPr>
                <w:rFonts w:ascii="Times New Roman" w:hAnsi="Times New Roman"/>
                <w:b w:val="0"/>
                <w:i w:val="0"/>
                <w:sz w:val="24"/>
              </w:rPr>
              <w:t>12</w:t>
            </w:r>
          </w:p>
        </w:tc>
        <w:tc>
          <w:tcPr>
            <w:tcW w:w="1661" w:type="dxa"/>
          </w:tcPr>
          <w:p>
            <w:pPr>
              <w:spacing w:before="0" w:after="0" w:line="360" w:lineRule="auto"/>
              <w:jc w:val="left"/>
            </w:pPr>
            <w:r>
              <w:rPr>
                <w:rFonts w:ascii="Times New Roman" w:hAnsi="Times New Roman"/>
                <w:b w:val="0"/>
                <w:i w:val="0"/>
                <w:sz w:val="24"/>
              </w:rPr>
              <w:t>4</w:t>
            </w:r>
          </w:p>
        </w:tc>
        <w:tc>
          <w:tcPr>
            <w:tcW w:w="1661" w:type="dxa"/>
          </w:tcPr>
          <w:p>
            <w:pPr>
              <w:spacing w:before="0" w:after="0" w:line="360" w:lineRule="auto"/>
              <w:jc w:val="left"/>
            </w:pPr>
            <w:r>
              <w:rPr>
                <w:rFonts w:ascii="Times New Roman" w:hAnsi="Times New Roman"/>
                <w:b w:val="0"/>
                <w:i w:val="0"/>
                <w:sz w:val="24"/>
              </w:rPr>
              <w:t>Complaint escalation</w:t>
            </w:r>
          </w:p>
        </w:tc>
      </w:tr>
      <w:tr>
        <w:tc>
          <w:tcPr>
            <w:tcW w:w="1661" w:type="dxa"/>
          </w:tcPr>
          <w:p>
            <w:pPr>
              <w:spacing w:before="0" w:after="0" w:line="360" w:lineRule="auto"/>
              <w:jc w:val="left"/>
            </w:pPr>
            <w:r>
              <w:rPr>
                <w:rFonts w:ascii="Times New Roman" w:hAnsi="Times New Roman"/>
                <w:b w:val="0"/>
                <w:i w:val="0"/>
                <w:sz w:val="24"/>
              </w:rPr>
              <w:t>human_agent</w:t>
            </w:r>
          </w:p>
        </w:tc>
        <w:tc>
          <w:tcPr>
            <w:tcW w:w="1661" w:type="dxa"/>
          </w:tcPr>
          <w:p>
            <w:pPr>
              <w:spacing w:before="0" w:after="0" w:line="360" w:lineRule="auto"/>
              <w:jc w:val="left"/>
            </w:pPr>
            <w:r>
              <w:rPr>
                <w:rFonts w:ascii="Times New Roman" w:hAnsi="Times New Roman"/>
                <w:b w:val="0"/>
                <w:i w:val="0"/>
                <w:sz w:val="24"/>
              </w:rPr>
              <w:t>talk to human, connect to agent</w:t>
            </w:r>
          </w:p>
        </w:tc>
        <w:tc>
          <w:tcPr>
            <w:tcW w:w="1661" w:type="dxa"/>
          </w:tcPr>
          <w:p>
            <w:pPr>
              <w:spacing w:before="0" w:after="0" w:line="360" w:lineRule="auto"/>
              <w:jc w:val="left"/>
            </w:pPr>
            <w:r>
              <w:rPr>
                <w:rFonts w:ascii="Times New Roman" w:hAnsi="Times New Roman"/>
                <w:b w:val="0"/>
                <w:i w:val="0"/>
                <w:sz w:val="24"/>
              </w:rPr>
              <w:t>12</w:t>
            </w:r>
          </w:p>
        </w:tc>
        <w:tc>
          <w:tcPr>
            <w:tcW w:w="1661" w:type="dxa"/>
          </w:tcPr>
          <w:p>
            <w:pPr>
              <w:spacing w:before="0" w:after="0" w:line="360" w:lineRule="auto"/>
              <w:jc w:val="left"/>
            </w:pPr>
            <w:r>
              <w:rPr>
                <w:rFonts w:ascii="Times New Roman" w:hAnsi="Times New Roman"/>
                <w:b w:val="0"/>
                <w:i w:val="0"/>
                <w:sz w:val="24"/>
              </w:rPr>
              <w:t>4</w:t>
            </w:r>
          </w:p>
        </w:tc>
        <w:tc>
          <w:tcPr>
            <w:tcW w:w="1661" w:type="dxa"/>
          </w:tcPr>
          <w:p>
            <w:pPr>
              <w:spacing w:before="0" w:after="0" w:line="360" w:lineRule="auto"/>
              <w:jc w:val="left"/>
            </w:pPr>
            <w:r>
              <w:rPr>
                <w:rFonts w:ascii="Times New Roman" w:hAnsi="Times New Roman"/>
                <w:b w:val="0"/>
                <w:i w:val="0"/>
                <w:sz w:val="24"/>
              </w:rPr>
              <w:t>Agent transfer request</w:t>
            </w:r>
          </w:p>
        </w:tc>
      </w:tr>
    </w:tbl>
    <w:p>
      <w:pPr>
        <w:spacing w:before="80" w:after="0" w:line="360" w:lineRule="auto"/>
        <w:jc w:val="center"/>
      </w:pPr>
      <w:r>
        <w:rPr>
          <w:rFonts w:ascii="Times New Roman" w:hAnsi="Times New Roman"/>
          <w:b/>
          <w:i w:val="0"/>
          <w:sz w:val="24"/>
        </w:rPr>
        <w:t>Table 3.2: Intent Dataset Summary</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total dataset size is 90 pattern examples across 8 classes, averaging 11.25 examples per class. An 80/20 stratified train-test split yields approximately 72 training examples and 18 test examples, with each class proportionally represented in both splits.</w:t>
      </w:r>
    </w:p>
    <w:p>
      <w:pPr>
        <w:spacing w:before="160" w:after="80" w:line="360" w:lineRule="auto"/>
        <w:jc w:val="both"/>
      </w:pPr>
      <w:r>
        <w:rPr>
          <w:rFonts w:ascii="Times New Roman" w:hAnsi="Times New Roman"/>
          <w:b/>
          <w:i w:val="0"/>
          <w:sz w:val="24"/>
        </w:rPr>
        <w:t>3.5 Methodology</w:t>
      </w:r>
    </w:p>
    <w:p>
      <w:pPr>
        <w:spacing w:before="160" w:after="80" w:line="360" w:lineRule="auto"/>
        <w:jc w:val="both"/>
      </w:pPr>
      <w:r>
        <w:rPr>
          <w:rFonts w:ascii="Times New Roman" w:hAnsi="Times New Roman"/>
          <w:b/>
          <w:i w:val="0"/>
          <w:sz w:val="24"/>
        </w:rPr>
        <w:t>3.5.1 Text Preprocessing</w:t>
      </w:r>
    </w:p>
    <w:p>
      <w:pPr>
        <w:spacing w:before="0" w:after="0" w:line="360" w:lineRule="auto"/>
        <w:ind w:firstLine="720"/>
        <w:jc w:val="both"/>
      </w:pPr>
      <w:r>
        <w:rPr>
          <w:rFonts w:ascii="Times New Roman" w:hAnsi="Times New Roman"/>
          <w:b w:val="0"/>
          <w:i w:val="0"/>
          <w:sz w:val="24"/>
        </w:rPr>
        <w:t>Raw user input and training patterns undergo a five-stage NLP preprocessing pipeline before feature extraction. The pipeline is implemented in the preprocess_text() function in chatbot.py and is applied identically during training, testing, and inference to ensure consistency.</w:t>
      </w:r>
    </w:p>
    <w:p>
      <w:pPr>
        <w:spacing w:before="0" w:after="0" w:line="360" w:lineRule="auto"/>
        <w:jc w:val="both"/>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2"/>
        <w:gridCol w:w="1631"/>
        <w:gridCol w:w="2234"/>
        <w:gridCol w:w="2423"/>
        <w:gridCol w:w="1572"/>
      </w:tblGrid>
      <w:tr>
        <w:tc>
          <w:tcPr>
            <w:tcW w:w="1661" w:type="dxa"/>
            <w:shd w:val="clear" w:color="auto" w:fill="D9D9D9"/>
          </w:tcPr>
          <w:p>
            <w:pPr>
              <w:spacing w:before="0" w:after="0" w:line="360" w:lineRule="auto"/>
              <w:jc w:val="center"/>
            </w:pPr>
            <w:r>
              <w:rPr>
                <w:rFonts w:ascii="Times New Roman" w:hAnsi="Times New Roman"/>
                <w:b/>
                <w:i w:val="0"/>
                <w:sz w:val="24"/>
              </w:rPr>
              <w:t>Step</w:t>
            </w:r>
          </w:p>
        </w:tc>
        <w:tc>
          <w:tcPr>
            <w:tcW w:w="1661" w:type="dxa"/>
            <w:shd w:val="clear" w:color="auto" w:fill="D9D9D9"/>
          </w:tcPr>
          <w:p>
            <w:pPr>
              <w:spacing w:before="0" w:after="0" w:line="360" w:lineRule="auto"/>
              <w:jc w:val="center"/>
            </w:pPr>
            <w:r>
              <w:rPr>
                <w:rFonts w:ascii="Times New Roman" w:hAnsi="Times New Roman"/>
                <w:b/>
                <w:i w:val="0"/>
                <w:sz w:val="24"/>
              </w:rPr>
              <w:t>Operation</w:t>
            </w:r>
          </w:p>
        </w:tc>
        <w:tc>
          <w:tcPr>
            <w:tcW w:w="1661" w:type="dxa"/>
            <w:shd w:val="clear" w:color="auto" w:fill="D9D9D9"/>
          </w:tcPr>
          <w:p>
            <w:pPr>
              <w:spacing w:before="0" w:after="0" w:line="360" w:lineRule="auto"/>
              <w:jc w:val="center"/>
            </w:pPr>
            <w:r>
              <w:rPr>
                <w:rFonts w:ascii="Times New Roman" w:hAnsi="Times New Roman"/>
                <w:b/>
                <w:i w:val="0"/>
                <w:sz w:val="24"/>
              </w:rPr>
              <w:t>Tool</w:t>
            </w:r>
          </w:p>
        </w:tc>
        <w:tc>
          <w:tcPr>
            <w:tcW w:w="1661" w:type="dxa"/>
            <w:shd w:val="clear" w:color="auto" w:fill="D9D9D9"/>
          </w:tcPr>
          <w:p>
            <w:pPr>
              <w:spacing w:before="0" w:after="0" w:line="360" w:lineRule="auto"/>
              <w:jc w:val="center"/>
            </w:pPr>
            <w:r>
              <w:rPr>
                <w:rFonts w:ascii="Times New Roman" w:hAnsi="Times New Roman"/>
                <w:b/>
                <w:i w:val="0"/>
                <w:sz w:val="24"/>
              </w:rPr>
              <w:t>Input Example</w:t>
            </w:r>
          </w:p>
        </w:tc>
        <w:tc>
          <w:tcPr>
            <w:tcW w:w="1661" w:type="dxa"/>
            <w:shd w:val="clear" w:color="auto" w:fill="D9D9D9"/>
          </w:tcPr>
          <w:p>
            <w:pPr>
              <w:spacing w:before="0" w:after="0" w:line="360" w:lineRule="auto"/>
              <w:jc w:val="center"/>
            </w:pPr>
            <w:r>
              <w:rPr>
                <w:rFonts w:ascii="Times New Roman" w:hAnsi="Times New Roman"/>
                <w:b/>
                <w:i w:val="0"/>
                <w:sz w:val="24"/>
              </w:rPr>
              <w:t>Output Example</w:t>
            </w:r>
          </w:p>
        </w:tc>
      </w:tr>
      <w:tr>
        <w:tc>
          <w:tcPr>
            <w:tcW w:w="1661" w:type="dxa"/>
          </w:tcPr>
          <w:p>
            <w:pPr>
              <w:spacing w:before="0" w:after="0" w:line="360" w:lineRule="auto"/>
              <w:jc w:val="left"/>
            </w:pPr>
            <w:r>
              <w:rPr>
                <w:rFonts w:ascii="Times New Roman" w:hAnsi="Times New Roman"/>
                <w:b w:val="0"/>
                <w:i w:val="0"/>
                <w:sz w:val="24"/>
              </w:rPr>
              <w:t>1</w:t>
            </w:r>
          </w:p>
        </w:tc>
        <w:tc>
          <w:tcPr>
            <w:tcW w:w="1661" w:type="dxa"/>
          </w:tcPr>
          <w:p>
            <w:pPr>
              <w:spacing w:before="0" w:after="0" w:line="360" w:lineRule="auto"/>
              <w:jc w:val="left"/>
            </w:pPr>
            <w:r>
              <w:rPr>
                <w:rFonts w:ascii="Times New Roman" w:hAnsi="Times New Roman"/>
                <w:b w:val="0"/>
                <w:i w:val="0"/>
                <w:sz w:val="24"/>
              </w:rPr>
              <w:t>Lowercasing</w:t>
            </w:r>
          </w:p>
        </w:tc>
        <w:tc>
          <w:tcPr>
            <w:tcW w:w="1661" w:type="dxa"/>
          </w:tcPr>
          <w:p>
            <w:pPr>
              <w:spacing w:before="0" w:after="0" w:line="360" w:lineRule="auto"/>
              <w:jc w:val="left"/>
            </w:pPr>
            <w:r>
              <w:rPr>
                <w:rFonts w:ascii="Times New Roman" w:hAnsi="Times New Roman"/>
                <w:b w:val="0"/>
                <w:i w:val="0"/>
                <w:sz w:val="24"/>
              </w:rPr>
              <w:t>str.lower()</w:t>
            </w:r>
          </w:p>
        </w:tc>
        <w:tc>
          <w:tcPr>
            <w:tcW w:w="1661" w:type="dxa"/>
          </w:tcPr>
          <w:p>
            <w:pPr>
              <w:spacing w:before="0" w:after="0" w:line="360" w:lineRule="auto"/>
              <w:jc w:val="left"/>
            </w:pPr>
            <w:r>
              <w:rPr>
                <w:rFonts w:ascii="Times New Roman" w:hAnsi="Times New Roman"/>
                <w:b w:val="0"/>
                <w:i w:val="0"/>
                <w:sz w:val="24"/>
              </w:rPr>
              <w:t>Hello THERE</w:t>
            </w:r>
          </w:p>
        </w:tc>
        <w:tc>
          <w:tcPr>
            <w:tcW w:w="1661" w:type="dxa"/>
          </w:tcPr>
          <w:p>
            <w:pPr>
              <w:spacing w:before="0" w:after="0" w:line="360" w:lineRule="auto"/>
              <w:jc w:val="left"/>
            </w:pPr>
            <w:r>
              <w:rPr>
                <w:rFonts w:ascii="Times New Roman" w:hAnsi="Times New Roman"/>
                <w:b w:val="0"/>
                <w:i w:val="0"/>
                <w:sz w:val="24"/>
              </w:rPr>
              <w:t>hello there</w:t>
            </w:r>
          </w:p>
        </w:tc>
      </w:tr>
      <w:tr>
        <w:tc>
          <w:tcPr>
            <w:tcW w:w="1661" w:type="dxa"/>
          </w:tcPr>
          <w:p>
            <w:pPr>
              <w:spacing w:before="0" w:after="0" w:line="360" w:lineRule="auto"/>
              <w:jc w:val="left"/>
            </w:pPr>
            <w:r>
              <w:rPr>
                <w:rFonts w:ascii="Times New Roman" w:hAnsi="Times New Roman"/>
                <w:b w:val="0"/>
                <w:i w:val="0"/>
                <w:sz w:val="24"/>
              </w:rPr>
              <w:t>2</w:t>
            </w:r>
          </w:p>
        </w:tc>
        <w:tc>
          <w:tcPr>
            <w:tcW w:w="1661" w:type="dxa"/>
          </w:tcPr>
          <w:p>
            <w:pPr>
              <w:spacing w:before="0" w:after="0" w:line="360" w:lineRule="auto"/>
              <w:jc w:val="left"/>
            </w:pPr>
            <w:r>
              <w:rPr>
                <w:rFonts w:ascii="Times New Roman" w:hAnsi="Times New Roman"/>
                <w:b w:val="0"/>
                <w:i w:val="0"/>
                <w:sz w:val="24"/>
              </w:rPr>
              <w:t>Word Tokenisation</w:t>
            </w:r>
          </w:p>
        </w:tc>
        <w:tc>
          <w:tcPr>
            <w:tcW w:w="1661" w:type="dxa"/>
          </w:tcPr>
          <w:p>
            <w:pPr>
              <w:spacing w:before="0" w:after="0" w:line="360" w:lineRule="auto"/>
              <w:jc w:val="left"/>
            </w:pPr>
            <w:r>
              <w:rPr>
                <w:rFonts w:ascii="Times New Roman" w:hAnsi="Times New Roman"/>
                <w:b w:val="0"/>
                <w:i w:val="0"/>
                <w:sz w:val="24"/>
              </w:rPr>
              <w:t>nltk.word_tokenize()</w:t>
            </w:r>
          </w:p>
        </w:tc>
        <w:tc>
          <w:tcPr>
            <w:tcW w:w="1661" w:type="dxa"/>
          </w:tcPr>
          <w:p>
            <w:pPr>
              <w:spacing w:before="0" w:after="0" w:line="360" w:lineRule="auto"/>
              <w:jc w:val="left"/>
            </w:pPr>
            <w:r>
              <w:rPr>
                <w:rFonts w:ascii="Times New Roman" w:hAnsi="Times New Roman"/>
                <w:b w:val="0"/>
                <w:i w:val="0"/>
                <w:sz w:val="24"/>
              </w:rPr>
              <w:t>hello there</w:t>
            </w:r>
          </w:p>
        </w:tc>
        <w:tc>
          <w:tcPr>
            <w:tcW w:w="1661" w:type="dxa"/>
          </w:tcPr>
          <w:p>
            <w:pPr>
              <w:spacing w:before="0" w:after="0" w:line="360" w:lineRule="auto"/>
              <w:jc w:val="left"/>
            </w:pPr>
            <w:r>
              <w:rPr>
                <w:rFonts w:ascii="Times New Roman" w:hAnsi="Times New Roman"/>
                <w:b w:val="0"/>
                <w:i w:val="0"/>
                <w:sz w:val="24"/>
              </w:rPr>
              <w:t>['hello','there']</w:t>
            </w:r>
          </w:p>
        </w:tc>
      </w:tr>
      <w:tr>
        <w:tc>
          <w:tcPr>
            <w:tcW w:w="1661" w:type="dxa"/>
          </w:tcPr>
          <w:p>
            <w:pPr>
              <w:spacing w:before="0" w:after="0" w:line="360" w:lineRule="auto"/>
              <w:jc w:val="left"/>
            </w:pPr>
            <w:r>
              <w:rPr>
                <w:rFonts w:ascii="Times New Roman" w:hAnsi="Times New Roman"/>
                <w:b w:val="0"/>
                <w:i w:val="0"/>
                <w:sz w:val="24"/>
              </w:rPr>
              <w:t>3</w:t>
            </w:r>
          </w:p>
        </w:tc>
        <w:tc>
          <w:tcPr>
            <w:tcW w:w="1661" w:type="dxa"/>
          </w:tcPr>
          <w:p>
            <w:pPr>
              <w:spacing w:before="0" w:after="0" w:line="360" w:lineRule="auto"/>
              <w:jc w:val="left"/>
            </w:pPr>
            <w:r>
              <w:rPr>
                <w:rFonts w:ascii="Times New Roman" w:hAnsi="Times New Roman"/>
                <w:b w:val="0"/>
                <w:i w:val="0"/>
                <w:sz w:val="24"/>
              </w:rPr>
              <w:t>Non-alpha Removal</w:t>
            </w:r>
          </w:p>
        </w:tc>
        <w:tc>
          <w:tcPr>
            <w:tcW w:w="1661" w:type="dxa"/>
          </w:tcPr>
          <w:p>
            <w:pPr>
              <w:spacing w:before="0" w:after="0" w:line="360" w:lineRule="auto"/>
              <w:jc w:val="left"/>
            </w:pPr>
            <w:r>
              <w:rPr>
                <w:rFonts w:ascii="Times New Roman" w:hAnsi="Times New Roman"/>
                <w:b w:val="0"/>
                <w:i w:val="0"/>
                <w:sz w:val="24"/>
              </w:rPr>
              <w:t>str.isalpha()</w:t>
            </w:r>
          </w:p>
        </w:tc>
        <w:tc>
          <w:tcPr>
            <w:tcW w:w="1661" w:type="dxa"/>
          </w:tcPr>
          <w:p>
            <w:pPr>
              <w:spacing w:before="0" w:after="0" w:line="360" w:lineRule="auto"/>
              <w:jc w:val="left"/>
            </w:pPr>
            <w:r>
              <w:rPr>
                <w:rFonts w:ascii="Times New Roman" w:hAnsi="Times New Roman"/>
                <w:b w:val="0"/>
                <w:i w:val="0"/>
                <w:sz w:val="24"/>
              </w:rPr>
              <w:t>['hello','!','there']</w:t>
            </w:r>
          </w:p>
        </w:tc>
        <w:tc>
          <w:tcPr>
            <w:tcW w:w="1661" w:type="dxa"/>
          </w:tcPr>
          <w:p>
            <w:pPr>
              <w:spacing w:before="0" w:after="0" w:line="360" w:lineRule="auto"/>
              <w:jc w:val="left"/>
            </w:pPr>
            <w:r>
              <w:rPr>
                <w:rFonts w:ascii="Times New Roman" w:hAnsi="Times New Roman"/>
                <w:b w:val="0"/>
                <w:i w:val="0"/>
                <w:sz w:val="24"/>
              </w:rPr>
              <w:t>['hello','there']</w:t>
            </w:r>
          </w:p>
        </w:tc>
      </w:tr>
      <w:tr>
        <w:tc>
          <w:tcPr>
            <w:tcW w:w="1661" w:type="dxa"/>
          </w:tcPr>
          <w:p>
            <w:pPr>
              <w:spacing w:before="0" w:after="0" w:line="360" w:lineRule="auto"/>
              <w:jc w:val="left"/>
            </w:pPr>
            <w:r>
              <w:rPr>
                <w:rFonts w:ascii="Times New Roman" w:hAnsi="Times New Roman"/>
                <w:b w:val="0"/>
                <w:i w:val="0"/>
                <w:sz w:val="24"/>
              </w:rPr>
              <w:t>4</w:t>
            </w:r>
          </w:p>
        </w:tc>
        <w:tc>
          <w:tcPr>
            <w:tcW w:w="1661" w:type="dxa"/>
          </w:tcPr>
          <w:p>
            <w:pPr>
              <w:spacing w:before="0" w:after="0" w:line="360" w:lineRule="auto"/>
              <w:jc w:val="left"/>
            </w:pPr>
            <w:r>
              <w:rPr>
                <w:rFonts w:ascii="Times New Roman" w:hAnsi="Times New Roman"/>
                <w:b w:val="0"/>
                <w:i w:val="0"/>
                <w:sz w:val="24"/>
              </w:rPr>
              <w:t>Stopword Removal</w:t>
            </w:r>
          </w:p>
        </w:tc>
        <w:tc>
          <w:tcPr>
            <w:tcW w:w="1661" w:type="dxa"/>
          </w:tcPr>
          <w:p>
            <w:pPr>
              <w:spacing w:before="0" w:after="0" w:line="360" w:lineRule="auto"/>
              <w:jc w:val="left"/>
            </w:pPr>
            <w:r>
              <w:rPr>
                <w:rFonts w:ascii="Times New Roman" w:hAnsi="Times New Roman"/>
                <w:b w:val="0"/>
                <w:i w:val="0"/>
                <w:sz w:val="24"/>
              </w:rPr>
              <w:t>stopwords</w:t>
            </w:r>
          </w:p>
        </w:tc>
        <w:tc>
          <w:tcPr>
            <w:tcW w:w="1661" w:type="dxa"/>
          </w:tcPr>
          <w:p>
            <w:pPr>
              <w:spacing w:before="0" w:after="0" w:line="360" w:lineRule="auto"/>
              <w:jc w:val="left"/>
            </w:pPr>
            <w:r>
              <w:rPr>
                <w:rFonts w:ascii="Times New Roman" w:hAnsi="Times New Roman"/>
                <w:b w:val="0"/>
                <w:i w:val="0"/>
                <w:sz w:val="24"/>
              </w:rPr>
              <w:t>['where','is','my','order']</w:t>
            </w:r>
          </w:p>
        </w:tc>
        <w:tc>
          <w:tcPr>
            <w:tcW w:w="1661" w:type="dxa"/>
          </w:tcPr>
          <w:p>
            <w:pPr>
              <w:spacing w:before="0" w:after="0" w:line="360" w:lineRule="auto"/>
              <w:jc w:val="left"/>
            </w:pPr>
            <w:r>
              <w:rPr>
                <w:rFonts w:ascii="Times New Roman" w:hAnsi="Times New Roman"/>
                <w:b w:val="0"/>
                <w:i w:val="0"/>
                <w:sz w:val="24"/>
              </w:rPr>
              <w:t>['order']</w:t>
            </w:r>
          </w:p>
        </w:tc>
      </w:tr>
      <w:tr>
        <w:tc>
          <w:tcPr>
            <w:tcW w:w="1661" w:type="dxa"/>
          </w:tcPr>
          <w:p>
            <w:pPr>
              <w:spacing w:before="0" w:after="0" w:line="360" w:lineRule="auto"/>
              <w:jc w:val="left"/>
            </w:pPr>
            <w:r>
              <w:rPr>
                <w:rFonts w:ascii="Times New Roman" w:hAnsi="Times New Roman"/>
                <w:b w:val="0"/>
                <w:i w:val="0"/>
                <w:sz w:val="24"/>
              </w:rPr>
              <w:t>5</w:t>
            </w:r>
          </w:p>
        </w:tc>
        <w:tc>
          <w:tcPr>
            <w:tcW w:w="1661" w:type="dxa"/>
          </w:tcPr>
          <w:p>
            <w:pPr>
              <w:spacing w:before="0" w:after="0" w:line="360" w:lineRule="auto"/>
              <w:jc w:val="left"/>
            </w:pPr>
            <w:r>
              <w:rPr>
                <w:rFonts w:ascii="Times New Roman" w:hAnsi="Times New Roman"/>
                <w:b w:val="0"/>
                <w:i w:val="0"/>
                <w:sz w:val="24"/>
              </w:rPr>
              <w:t>Lemmatisation</w:t>
            </w:r>
          </w:p>
        </w:tc>
        <w:tc>
          <w:tcPr>
            <w:tcW w:w="1661" w:type="dxa"/>
          </w:tcPr>
          <w:p>
            <w:pPr>
              <w:spacing w:before="0" w:after="0" w:line="360" w:lineRule="auto"/>
              <w:jc w:val="left"/>
            </w:pPr>
            <w:r>
              <w:rPr>
                <w:rFonts w:ascii="Times New Roman" w:hAnsi="Times New Roman"/>
                <w:b w:val="0"/>
                <w:i w:val="0"/>
                <w:sz w:val="24"/>
              </w:rPr>
              <w:t>WordNetLemmatizer</w:t>
            </w:r>
          </w:p>
        </w:tc>
        <w:tc>
          <w:tcPr>
            <w:tcW w:w="1661" w:type="dxa"/>
          </w:tcPr>
          <w:p>
            <w:pPr>
              <w:spacing w:before="0" w:after="0" w:line="360" w:lineRule="auto"/>
              <w:jc w:val="left"/>
            </w:pPr>
            <w:r>
              <w:rPr>
                <w:rFonts w:ascii="Times New Roman" w:hAnsi="Times New Roman"/>
                <w:b w:val="0"/>
                <w:i w:val="0"/>
                <w:sz w:val="24"/>
              </w:rPr>
              <w:t>['tracking','orders']</w:t>
            </w:r>
          </w:p>
        </w:tc>
        <w:tc>
          <w:tcPr>
            <w:tcW w:w="1661" w:type="dxa"/>
          </w:tcPr>
          <w:p>
            <w:pPr>
              <w:spacing w:before="0" w:after="0" w:line="360" w:lineRule="auto"/>
              <w:jc w:val="left"/>
            </w:pPr>
            <w:r>
              <w:rPr>
                <w:rFonts w:ascii="Times New Roman" w:hAnsi="Times New Roman"/>
                <w:b w:val="0"/>
                <w:i w:val="0"/>
                <w:sz w:val="24"/>
              </w:rPr>
              <w:t>['track','order']</w:t>
            </w:r>
          </w:p>
        </w:tc>
      </w:tr>
    </w:tbl>
    <w:p>
      <w:pPr>
        <w:spacing w:before="80" w:after="0" w:line="360" w:lineRule="auto"/>
        <w:jc w:val="center"/>
      </w:pPr>
      <w:r>
        <w:rPr>
          <w:rFonts w:ascii="Times New Roman" w:hAnsi="Times New Roman"/>
          <w:b/>
          <w:i w:val="0"/>
          <w:sz w:val="24"/>
        </w:rPr>
        <w:t>Table 3.1: Text Preprocessing Steps</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preprocessing pipeline implementation in Python:</w:t>
      </w:r>
    </w:p>
    <w:p>
      <w:pPr>
        <w:spacing w:before="0" w:after="0" w:line="360" w:lineRule="auto"/>
        <w:jc w:val="both"/>
      </w:pPr>
    </w:p>
    <w:p>
      <w:pPr>
        <w:shd w:val="clear" w:color="auto" w:fill="F2F2F2"/>
        <w:spacing w:before="0" w:after="0" w:line="240" w:lineRule="auto"/>
        <w:jc w:val="left"/>
      </w:pPr>
      <w:r>
        <w:rPr>
          <w:rFonts w:ascii="Courier New" w:hAnsi="Courier New"/>
          <w:sz w:val="20"/>
        </w:rPr>
        <w:t>def preprocess_text(text: str) -&gt; str:</w:t>
      </w:r>
    </w:p>
    <w:p>
      <w:pPr>
        <w:shd w:val="clear" w:color="auto" w:fill="F2F2F2"/>
        <w:spacing w:before="0" w:after="0" w:line="240" w:lineRule="auto"/>
        <w:jc w:val="left"/>
      </w:pPr>
      <w:r>
        <w:rPr>
          <w:rFonts w:ascii="Courier New" w:hAnsi="Courier New"/>
          <w:sz w:val="20"/>
        </w:rPr>
        <w:t xml:space="preserve">    tokens = nltk.word_tokenize(text.lower())</w:t>
      </w:r>
    </w:p>
    <w:p>
      <w:pPr>
        <w:shd w:val="clear" w:color="auto" w:fill="F2F2F2"/>
        <w:spacing w:before="0" w:after="0" w:line="240" w:lineRule="auto"/>
        <w:jc w:val="left"/>
      </w:pPr>
      <w:r>
        <w:rPr>
          <w:rFonts w:ascii="Courier New" w:hAnsi="Courier New"/>
          <w:sz w:val="20"/>
        </w:rPr>
        <w:t xml:space="preserve">    stop_words = set(stopwords.words('english'))</w:t>
      </w:r>
    </w:p>
    <w:p>
      <w:pPr>
        <w:shd w:val="clear" w:color="auto" w:fill="F2F2F2"/>
        <w:spacing w:before="0" w:after="0" w:line="240" w:lineRule="auto"/>
        <w:jc w:val="left"/>
      </w:pPr>
      <w:r>
        <w:rPr>
          <w:rFonts w:ascii="Courier New" w:hAnsi="Courier New"/>
          <w:sz w:val="20"/>
        </w:rPr>
        <w:t xml:space="preserve">    tokens = [</w:t>
      </w:r>
    </w:p>
    <w:p>
      <w:pPr>
        <w:shd w:val="clear" w:color="auto" w:fill="F2F2F2"/>
        <w:spacing w:before="0" w:after="0" w:line="240" w:lineRule="auto"/>
        <w:jc w:val="left"/>
      </w:pPr>
      <w:r>
        <w:rPr>
          <w:rFonts w:ascii="Courier New" w:hAnsi="Courier New"/>
          <w:sz w:val="20"/>
        </w:rPr>
        <w:t xml:space="preserve">        lemmatizer.lemmatize(t)</w:t>
      </w:r>
    </w:p>
    <w:p>
      <w:pPr>
        <w:shd w:val="clear" w:color="auto" w:fill="F2F2F2"/>
        <w:spacing w:before="0" w:after="0" w:line="240" w:lineRule="auto"/>
        <w:jc w:val="left"/>
      </w:pPr>
      <w:r>
        <w:rPr>
          <w:rFonts w:ascii="Courier New" w:hAnsi="Courier New"/>
          <w:sz w:val="20"/>
        </w:rPr>
        <w:t xml:space="preserve">        for t in tokens</w:t>
      </w:r>
    </w:p>
    <w:p>
      <w:pPr>
        <w:shd w:val="clear" w:color="auto" w:fill="F2F2F2"/>
        <w:spacing w:before="0" w:after="0" w:line="240" w:lineRule="auto"/>
        <w:jc w:val="left"/>
      </w:pPr>
      <w:r>
        <w:rPr>
          <w:rFonts w:ascii="Courier New" w:hAnsi="Courier New"/>
          <w:sz w:val="20"/>
        </w:rPr>
        <w:t xml:space="preserve">        if t.isalpha() and t not in stop_words</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return ' '.join(tokens)</w:t>
      </w:r>
    </w:p>
    <w:p>
      <w:pPr>
        <w:spacing w:before="0" w:after="0" w:line="360" w:lineRule="auto"/>
        <w:jc w:val="both"/>
      </w:pPr>
    </w:p>
    <w:p>
      <w:pPr>
        <w:shd w:val="clear" w:color="auto" w:fill="F2F2F2"/>
        <w:spacing w:before="0" w:after="0" w:line="240" w:lineRule="auto"/>
        <w:jc w:val="left"/>
      </w:pPr>
      <w:r>
        <w:rPr>
          <w:rFonts w:ascii="Courier New" w:hAnsi="Courier New"/>
          <w:sz w:val="20"/>
        </w:rPr>
        <w:t xml:space="preserve">   Raw Text Input</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Lowercase Conversion</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NLTK word_tokenize()</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Remove Non-alphabetic Tokens</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Remove English Stopwords</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WordNet Lemmatize each token</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Join tokens with spaces</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Preprocessed String  (ready for TF-IDF)</w:t>
      </w:r>
    </w:p>
    <w:p>
      <w:pPr>
        <w:spacing w:before="40" w:after="200" w:line="360" w:lineRule="auto"/>
        <w:jc w:val="center"/>
      </w:pPr>
      <w:r>
        <w:rPr>
          <w:rFonts w:ascii="Times New Roman" w:hAnsi="Times New Roman"/>
          <w:b w:val="0"/>
          <w:i/>
          <w:sz w:val="24"/>
        </w:rPr>
        <w:t>Figure 3.2: Text Preprocessing Pipeline Flowchart</w:t>
      </w:r>
    </w:p>
    <w:p>
      <w:pPr>
        <w:spacing w:before="160" w:after="80" w:line="360" w:lineRule="auto"/>
        <w:jc w:val="both"/>
      </w:pPr>
      <w:r>
        <w:rPr>
          <w:rFonts w:ascii="Times New Roman" w:hAnsi="Times New Roman"/>
          <w:b/>
          <w:i w:val="0"/>
          <w:sz w:val="24"/>
        </w:rPr>
        <w:t>3.5.2 Feature Extraction – TF-IDF</w:t>
      </w:r>
    </w:p>
    <w:p>
      <w:pPr>
        <w:spacing w:before="0" w:after="0" w:line="360" w:lineRule="auto"/>
        <w:ind w:firstLine="720"/>
        <w:jc w:val="both"/>
      </w:pPr>
      <w:r>
        <w:rPr>
          <w:rFonts w:ascii="Times New Roman" w:hAnsi="Times New Roman"/>
          <w:b w:val="0"/>
          <w:i w:val="0"/>
          <w:sz w:val="24"/>
        </w:rPr>
        <w:t>Term Frequency-Inverse Document Frequency (TF-IDF) is a numerical statistic used to reflect the importance of a word in a document relative to a collection of documents (corpus). For a term t in document d of corpus D, TF-IDF is defined as: TF(t, d) = (count of t in d) / (total terms in d), IDF(t, D) = log(|D| / (1 + |{d in D : t in d}|)), TF-IDF(t, d) = TF(t, d) x IDF(t, D).</w:t>
      </w:r>
    </w:p>
    <w:p>
      <w:pPr>
        <w:spacing w:before="0" w:after="0" w:line="360" w:lineRule="auto"/>
        <w:jc w:val="both"/>
      </w:pPr>
    </w:p>
    <w:p>
      <w:pPr>
        <w:spacing w:before="0" w:after="0" w:line="360" w:lineRule="auto"/>
        <w:ind w:firstLine="720"/>
        <w:jc w:val="both"/>
      </w:pPr>
      <w:r>
        <w:rPr>
          <w:rFonts w:ascii="Times New Roman" w:hAnsi="Times New Roman"/>
          <w:b w:val="0"/>
          <w:i w:val="0"/>
          <w:sz w:val="24"/>
        </w:rPr>
        <w:t>In this project, TF-IDF is applied with an n-gram range of (1, 2), meaning both unigrams (single words) and bigrams (two-word phrases) are included as features. This is important because many customer support queries are only disambiguated by bigrams: for example, ‘order’ alone could appear in product_info, order_status, or complaint, but ‘track order’ is strongly associated with order_status.</w:t>
      </w:r>
    </w:p>
    <w:p>
      <w:pPr>
        <w:spacing w:before="0" w:after="0" w:line="360" w:lineRule="auto"/>
        <w:jc w:val="both"/>
      </w:pPr>
    </w:p>
    <w:p>
      <w:pPr>
        <w:shd w:val="clear" w:color="auto" w:fill="F2F2F2"/>
        <w:spacing w:before="0" w:after="0" w:line="240" w:lineRule="auto"/>
        <w:jc w:val="left"/>
      </w:pPr>
      <w:r>
        <w:rPr>
          <w:rFonts w:ascii="Courier New" w:hAnsi="Courier New"/>
          <w:sz w:val="20"/>
        </w:rPr>
        <w:t xml:space="preserve"> Preprocessed Text:  'track order'</w:t>
      </w:r>
    </w:p>
    <w:p>
      <w:pPr>
        <w:shd w:val="clear" w:color="auto" w:fill="F2F2F2"/>
        <w:spacing w:before="0" w:after="0" w:line="240" w:lineRule="auto"/>
        <w:jc w:val="left"/>
      </w:pPr>
      <w:r>
        <w:rPr>
          <w:rFonts w:ascii="Courier New" w:hAnsi="Courier New"/>
          <w:sz w:val="20"/>
        </w:rPr>
        <w:t xml:space="preserve"> Vocabulary (after fit):  ['order', 'track', 'track order', 'refund', ...]</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Feature Vector:</w:t>
      </w:r>
    </w:p>
    <w:p>
      <w:pPr>
        <w:shd w:val="clear" w:color="auto" w:fill="F2F2F2"/>
        <w:spacing w:before="0" w:after="0" w:line="240" w:lineRule="auto"/>
        <w:jc w:val="left"/>
      </w:pPr>
      <w:r>
        <w:rPr>
          <w:rFonts w:ascii="Courier New" w:hAnsi="Courier New"/>
          <w:sz w:val="20"/>
        </w:rPr>
        <w:t xml:space="preserve">  term:    order  track  track order  refund  ...</w:t>
      </w:r>
    </w:p>
    <w:p>
      <w:pPr>
        <w:shd w:val="clear" w:color="auto" w:fill="F2F2F2"/>
        <w:spacing w:before="0" w:after="0" w:line="240" w:lineRule="auto"/>
        <w:jc w:val="left"/>
      </w:pPr>
      <w:r>
        <w:rPr>
          <w:rFonts w:ascii="Courier New" w:hAnsi="Courier New"/>
          <w:sz w:val="20"/>
        </w:rPr>
        <w:t xml:space="preserve">  tfidf:   0.41   0.41     0.82       0.00   ...</w:t>
      </w:r>
    </w:p>
    <w:p>
      <w:pPr>
        <w:spacing w:before="40" w:after="200" w:line="360" w:lineRule="auto"/>
        <w:jc w:val="center"/>
      </w:pPr>
      <w:r>
        <w:rPr>
          <w:rFonts w:ascii="Times New Roman" w:hAnsi="Times New Roman"/>
          <w:b w:val="0"/>
          <w:i/>
          <w:sz w:val="24"/>
        </w:rPr>
        <w:t>Figure 3.3: TF-IDF Feature Extraction Illustration</w:t>
      </w:r>
    </w:p>
    <w:p>
      <w:pPr>
        <w:spacing w:before="160" w:after="80" w:line="360" w:lineRule="auto"/>
        <w:jc w:val="both"/>
      </w:pPr>
      <w:r>
        <w:rPr>
          <w:rFonts w:ascii="Times New Roman" w:hAnsi="Times New Roman"/>
          <w:b/>
          <w:i w:val="0"/>
          <w:sz w:val="24"/>
        </w:rPr>
        <w:t>3.5.3 Classifier 1 – Multinomial Naive Bayes</w:t>
      </w:r>
    </w:p>
    <w:p>
      <w:pPr>
        <w:spacing w:before="0" w:after="0" w:line="360" w:lineRule="auto"/>
        <w:ind w:firstLine="720"/>
        <w:jc w:val="both"/>
      </w:pPr>
      <w:r>
        <w:rPr>
          <w:rFonts w:ascii="Times New Roman" w:hAnsi="Times New Roman"/>
          <w:b w:val="0"/>
          <w:i w:val="0"/>
          <w:sz w:val="24"/>
        </w:rPr>
        <w:t>Multinomial Naive Bayes (MultinomialNB) is a generative probabilistic classifier based on Bayes’ theorem with the ‘naive’ assumption that feature values are conditionally independent given the class label. For text classification, it models the distribution of word counts per class. Given a document d with feature vector x, NB predicts the class c* that maximises the posterior probability P(c | x). The multinomial variant is appropriate for TF-IDF features since it handles non-negative real-valued counts naturally. NB has O(n x k) training complexity (n = features, k = classes) making it extremely fast.</w:t>
      </w:r>
    </w:p>
    <w:p>
      <w:pPr>
        <w:spacing w:before="160" w:after="80" w:line="360" w:lineRule="auto"/>
        <w:jc w:val="both"/>
      </w:pPr>
      <w:r>
        <w:rPr>
          <w:rFonts w:ascii="Times New Roman" w:hAnsi="Times New Roman"/>
          <w:b/>
          <w:i w:val="0"/>
          <w:sz w:val="24"/>
        </w:rPr>
        <w:t>3.5.4 Classifier 2 – Linear Support Vector Machine</w:t>
      </w:r>
    </w:p>
    <w:p>
      <w:pPr>
        <w:spacing w:before="0" w:after="0" w:line="360" w:lineRule="auto"/>
        <w:ind w:firstLine="720"/>
        <w:jc w:val="both"/>
      </w:pPr>
      <w:r>
        <w:rPr>
          <w:rFonts w:ascii="Times New Roman" w:hAnsi="Times New Roman"/>
          <w:b w:val="0"/>
          <w:i w:val="0"/>
          <w:sz w:val="24"/>
        </w:rPr>
        <w:t>LinearSVC implements a linear Support Vector Machine optimised using the liblinear library. It finds the hyperplane that maximises the margin between the two nearest data points (support vectors) from each class, generalising to the multi-class case using one-vs-rest (OvR) decomposition. For text classification with high-dimensional TF-IDF features, linear models are typically sufficient and more computationally efficient than kernel SVMs. The max_iter parameter is set to 1000 to ensure convergence on the small training set.</w:t>
      </w:r>
    </w:p>
    <w:p>
      <w:pPr>
        <w:spacing w:before="0" w:after="0" w:line="360" w:lineRule="auto"/>
        <w:jc w:val="both"/>
      </w:pPr>
    </w:p>
    <w:p>
      <w:pPr>
        <w:spacing w:before="0" w:after="0" w:line="360" w:lineRule="auto"/>
        <w:ind w:firstLine="720"/>
        <w:jc w:val="both"/>
      </w:pPr>
      <w:r>
        <w:rPr>
          <w:rFonts w:ascii="Times New Roman" w:hAnsi="Times New Roman"/>
          <w:b w:val="0"/>
          <w:i w:val="0"/>
          <w:sz w:val="24"/>
        </w:rPr>
        <w:t>Both classifiers are wrapped in Scikit-learn Pipeline objects:</w:t>
      </w:r>
    </w:p>
    <w:p>
      <w:pPr>
        <w:spacing w:before="0" w:after="0" w:line="360" w:lineRule="auto"/>
        <w:jc w:val="both"/>
      </w:pPr>
    </w:p>
    <w:p>
      <w:pPr>
        <w:shd w:val="clear" w:color="auto" w:fill="F2F2F2"/>
        <w:spacing w:before="0" w:after="0" w:line="240" w:lineRule="auto"/>
        <w:jc w:val="left"/>
      </w:pPr>
      <w:r>
        <w:rPr>
          <w:rFonts w:ascii="Courier New" w:hAnsi="Courier New"/>
          <w:sz w:val="20"/>
        </w:rPr>
        <w:t>nb_pipeline = Pipeline([</w:t>
      </w:r>
    </w:p>
    <w:p>
      <w:pPr>
        <w:shd w:val="clear" w:color="auto" w:fill="F2F2F2"/>
        <w:spacing w:before="0" w:after="0" w:line="240" w:lineRule="auto"/>
        <w:jc w:val="left"/>
      </w:pPr>
      <w:r>
        <w:rPr>
          <w:rFonts w:ascii="Courier New" w:hAnsi="Courier New"/>
          <w:sz w:val="20"/>
        </w:rPr>
        <w:t xml:space="preserve">    ('tfidf', TfidfVectorizer(ngram_range=(1, 2))),</w:t>
      </w:r>
    </w:p>
    <w:p>
      <w:pPr>
        <w:shd w:val="clear" w:color="auto" w:fill="F2F2F2"/>
        <w:spacing w:before="0" w:after="0" w:line="240" w:lineRule="auto"/>
        <w:jc w:val="left"/>
      </w:pPr>
      <w:r>
        <w:rPr>
          <w:rFonts w:ascii="Courier New" w:hAnsi="Courier New"/>
          <w:sz w:val="20"/>
        </w:rPr>
        <w:t xml:space="preserve">    ('clf',   MultinomialNB()),</w:t>
      </w:r>
    </w:p>
    <w:p>
      <w:pPr>
        <w:shd w:val="clear" w:color="auto" w:fill="F2F2F2"/>
        <w:spacing w:before="0" w:after="0" w:line="240" w:lineRule="auto"/>
        <w:jc w:val="left"/>
      </w:pPr>
      <w:r>
        <w:rPr>
          <w:rFonts w:ascii="Courier New" w:hAnsi="Courier New"/>
          <w:sz w:val="20"/>
        </w:rPr>
        <w:t>])</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svm_pipeline = Pipeline([</w:t>
      </w:r>
    </w:p>
    <w:p>
      <w:pPr>
        <w:shd w:val="clear" w:color="auto" w:fill="F2F2F2"/>
        <w:spacing w:before="0" w:after="0" w:line="240" w:lineRule="auto"/>
        <w:jc w:val="left"/>
      </w:pPr>
      <w:r>
        <w:rPr>
          <w:rFonts w:ascii="Courier New" w:hAnsi="Courier New"/>
          <w:sz w:val="20"/>
        </w:rPr>
        <w:t xml:space="preserve">    ('tfidf', TfidfVectorizer(ngram_range=(1, 2))),</w:t>
      </w:r>
    </w:p>
    <w:p>
      <w:pPr>
        <w:shd w:val="clear" w:color="auto" w:fill="F2F2F2"/>
        <w:spacing w:before="0" w:after="0" w:line="240" w:lineRule="auto"/>
        <w:jc w:val="left"/>
      </w:pPr>
      <w:r>
        <w:rPr>
          <w:rFonts w:ascii="Courier New" w:hAnsi="Courier New"/>
          <w:sz w:val="20"/>
        </w:rPr>
        <w:t xml:space="preserve">    ('clf',   LinearSVC(max_iter=1000)),</w:t>
      </w:r>
    </w:p>
    <w:p>
      <w:pPr>
        <w:shd w:val="clear" w:color="auto" w:fill="F2F2F2"/>
        <w:spacing w:before="0" w:after="0" w:line="240" w:lineRule="auto"/>
        <w:jc w:val="left"/>
      </w:pPr>
      <w:r>
        <w:rPr>
          <w:rFonts w:ascii="Courier New" w:hAnsi="Courier New"/>
          <w:sz w:val="20"/>
        </w:rPr>
        <w:t>])</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nb_pipeline.fit(X_train, y_train)</w:t>
      </w:r>
    </w:p>
    <w:p>
      <w:pPr>
        <w:shd w:val="clear" w:color="auto" w:fill="F2F2F2"/>
        <w:spacing w:before="0" w:after="0" w:line="240" w:lineRule="auto"/>
        <w:jc w:val="left"/>
      </w:pPr>
      <w:r>
        <w:rPr>
          <w:rFonts w:ascii="Courier New" w:hAnsi="Courier New"/>
          <w:sz w:val="20"/>
        </w:rPr>
        <w:t>svm_pipeline.fit(X_train, y_train)</w:t>
      </w:r>
    </w:p>
    <w:p>
      <w:pPr>
        <w:spacing w:before="160" w:after="80" w:line="360" w:lineRule="auto"/>
        <w:jc w:val="both"/>
      </w:pPr>
      <w:r>
        <w:rPr>
          <w:rFonts w:ascii="Times New Roman" w:hAnsi="Times New Roman"/>
          <w:b/>
          <w:i w:val="0"/>
          <w:sz w:val="24"/>
        </w:rPr>
        <w:t>3.5.5 Response Generation</w:t>
      </w:r>
    </w:p>
    <w:p>
      <w:pPr>
        <w:spacing w:before="0" w:after="0" w:line="360" w:lineRule="auto"/>
        <w:ind w:firstLine="720"/>
        <w:jc w:val="both"/>
      </w:pPr>
      <w:r>
        <w:rPr>
          <w:rFonts w:ascii="Times New Roman" w:hAnsi="Times New Roman"/>
          <w:b w:val="0"/>
          <w:i w:val="0"/>
          <w:sz w:val="24"/>
        </w:rPr>
        <w:t>Once the intent class is predicted, the response generator looks up the corresponding intent object in the stored intents dictionary and selects one of the pre-written response strings at random using Python’s random.choice(). Having 4 response variants per intent ensures that repeated queries receive varied replies, improving the user experience. The function also returns the intent tag alongside the response, enabling the Streamlit UI to display the detected intent.</w:t>
      </w:r>
    </w:p>
    <w:p>
      <w:pPr>
        <w:spacing w:before="0" w:after="0" w:line="360" w:lineRule="auto"/>
        <w:jc w:val="both"/>
      </w:pPr>
    </w:p>
    <w:p>
      <w:pPr>
        <w:shd w:val="clear" w:color="auto" w:fill="F2F2F2"/>
        <w:spacing w:before="0" w:after="0" w:line="240" w:lineRule="auto"/>
        <w:jc w:val="left"/>
      </w:pPr>
      <w:r>
        <w:rPr>
          <w:rFonts w:ascii="Courier New" w:hAnsi="Courier New"/>
          <w:sz w:val="20"/>
        </w:rPr>
        <w:t>def predict_response(text: str, model_type: str = 'svm'):</w:t>
      </w:r>
    </w:p>
    <w:p>
      <w:pPr>
        <w:shd w:val="clear" w:color="auto" w:fill="F2F2F2"/>
        <w:spacing w:before="0" w:after="0" w:line="240" w:lineRule="auto"/>
        <w:jc w:val="left"/>
      </w:pPr>
      <w:r>
        <w:rPr>
          <w:rFonts w:ascii="Courier New" w:hAnsi="Courier New"/>
          <w:sz w:val="20"/>
        </w:rPr>
        <w:t xml:space="preserve">    model, label_encoder, intents_data = load_model(model_type)</w:t>
      </w:r>
    </w:p>
    <w:p>
      <w:pPr>
        <w:shd w:val="clear" w:color="auto" w:fill="F2F2F2"/>
        <w:spacing w:before="0" w:after="0" w:line="240" w:lineRule="auto"/>
        <w:jc w:val="left"/>
      </w:pPr>
      <w:r>
        <w:rPr>
          <w:rFonts w:ascii="Courier New" w:hAnsi="Courier New"/>
          <w:sz w:val="20"/>
        </w:rPr>
        <w:t xml:space="preserve">    processed = preprocess_text(text)</w:t>
      </w:r>
    </w:p>
    <w:p>
      <w:pPr>
        <w:shd w:val="clear" w:color="auto" w:fill="F2F2F2"/>
        <w:spacing w:before="0" w:after="0" w:line="240" w:lineRule="auto"/>
        <w:jc w:val="left"/>
      </w:pPr>
      <w:r>
        <w:rPr>
          <w:rFonts w:ascii="Courier New" w:hAnsi="Courier New"/>
          <w:sz w:val="20"/>
        </w:rPr>
        <w:t xml:space="preserve">    encoded_pred = model.predict([processed])[0]</w:t>
      </w:r>
    </w:p>
    <w:p>
      <w:pPr>
        <w:shd w:val="clear" w:color="auto" w:fill="F2F2F2"/>
        <w:spacing w:before="0" w:after="0" w:line="240" w:lineRule="auto"/>
        <w:jc w:val="left"/>
      </w:pPr>
      <w:r>
        <w:rPr>
          <w:rFonts w:ascii="Courier New" w:hAnsi="Courier New"/>
          <w:sz w:val="20"/>
        </w:rPr>
        <w:t xml:space="preserve">    tag = label_encoder.inverse_transform([encoded_pred])[0]</w:t>
      </w:r>
    </w:p>
    <w:p>
      <w:pPr>
        <w:shd w:val="clear" w:color="auto" w:fill="F2F2F2"/>
        <w:spacing w:before="0" w:after="0" w:line="240" w:lineRule="auto"/>
        <w:jc w:val="left"/>
      </w:pPr>
      <w:r>
        <w:rPr>
          <w:rFonts w:ascii="Courier New" w:hAnsi="Courier New"/>
          <w:sz w:val="20"/>
        </w:rPr>
        <w:t xml:space="preserve">    for intent in intents_data['intents']:</w:t>
      </w:r>
    </w:p>
    <w:p>
      <w:pPr>
        <w:shd w:val="clear" w:color="auto" w:fill="F2F2F2"/>
        <w:spacing w:before="0" w:after="0" w:line="240" w:lineRule="auto"/>
        <w:jc w:val="left"/>
      </w:pPr>
      <w:r>
        <w:rPr>
          <w:rFonts w:ascii="Courier New" w:hAnsi="Courier New"/>
          <w:sz w:val="20"/>
        </w:rPr>
        <w:t xml:space="preserve">        if intent['tag'] == tag:</w:t>
      </w:r>
    </w:p>
    <w:p>
      <w:pPr>
        <w:shd w:val="clear" w:color="auto" w:fill="F2F2F2"/>
        <w:spacing w:before="0" w:after="0" w:line="240" w:lineRule="auto"/>
        <w:jc w:val="left"/>
      </w:pPr>
      <w:r>
        <w:rPr>
          <w:rFonts w:ascii="Courier New" w:hAnsi="Courier New"/>
          <w:sz w:val="20"/>
        </w:rPr>
        <w:t xml:space="preserve">            return random.choice(intent['responses']), tag</w:t>
      </w:r>
    </w:p>
    <w:p>
      <w:pPr>
        <w:shd w:val="clear" w:color="auto" w:fill="F2F2F2"/>
        <w:spacing w:before="0" w:after="0" w:line="240" w:lineRule="auto"/>
        <w:jc w:val="left"/>
      </w:pPr>
      <w:r>
        <w:rPr>
          <w:rFonts w:ascii="Courier New" w:hAnsi="Courier New"/>
          <w:sz w:val="20"/>
        </w:rPr>
        <w:t xml:space="preserve">    return 'I am not sure how to help. Please rephrase.', 'unknown'</w:t>
      </w:r>
    </w:p>
    <w:p>
      <w:pPr>
        <w:spacing w:before="160" w:after="80" w:line="360" w:lineRule="auto"/>
        <w:jc w:val="both"/>
      </w:pPr>
      <w:r>
        <w:rPr>
          <w:rFonts w:ascii="Times New Roman" w:hAnsi="Times New Roman"/>
          <w:b/>
          <w:i w:val="0"/>
          <w:sz w:val="24"/>
        </w:rPr>
        <w:t>3.6 System Architecture</w:t>
      </w:r>
    </w:p>
    <w:p>
      <w:pPr>
        <w:spacing w:before="0" w:after="0" w:line="360" w:lineRule="auto"/>
        <w:ind w:firstLine="720"/>
        <w:jc w:val="both"/>
      </w:pPr>
      <w:r>
        <w:rPr>
          <w:rFonts w:ascii="Times New Roman" w:hAnsi="Times New Roman"/>
          <w:b w:val="0"/>
          <w:i w:val="0"/>
          <w:sz w:val="24"/>
        </w:rPr>
        <w:t>The following diagram presents the complete end-to-end system architecture of the chatbot pipeline:</w:t>
      </w:r>
    </w:p>
    <w:p>
      <w:pPr>
        <w:spacing w:before="0" w:after="0" w:line="360" w:lineRule="auto"/>
        <w:jc w:val="both"/>
      </w:pPr>
    </w:p>
    <w:p>
      <w:pPr>
        <w:shd w:val="clear" w:color="auto" w:fill="F2F2F2"/>
        <w:spacing w:before="0" w:after="0" w:line="240" w:lineRule="auto"/>
        <w:jc w:val="left"/>
      </w:pPr>
      <w:r>
        <w:rPr>
          <w:rFonts w:ascii="Courier New" w:hAnsi="Courier New"/>
          <w:sz w:val="20"/>
        </w:rPr>
        <w:t>+---------------------------------------------------------------------+</w:t>
      </w:r>
    </w:p>
    <w:p>
      <w:pPr>
        <w:shd w:val="clear" w:color="auto" w:fill="F2F2F2"/>
        <w:spacing w:before="0" w:after="0" w:line="240" w:lineRule="auto"/>
        <w:jc w:val="left"/>
      </w:pPr>
      <w:r>
        <w:rPr>
          <w:rFonts w:ascii="Courier New" w:hAnsi="Courier New"/>
          <w:sz w:val="20"/>
        </w:rPr>
        <w:t>|                     SYSTEM ARCHITECTURE                             |</w:t>
      </w:r>
    </w:p>
    <w:p>
      <w:pPr>
        <w:shd w:val="clear" w:color="auto" w:fill="F2F2F2"/>
        <w:spacing w:before="0" w:after="0" w:line="240" w:lineRule="auto"/>
        <w:jc w:val="left"/>
      </w:pPr>
      <w:r>
        <w:rPr>
          <w:rFonts w:ascii="Courier New" w:hAnsi="Courier New"/>
          <w:sz w:val="20"/>
        </w:rPr>
        <w:t>+---------------------------------------------------------------------+</w:t>
      </w:r>
    </w:p>
    <w:p>
      <w:pPr>
        <w:shd w:val="clear" w:color="auto" w:fill="F2F2F2"/>
        <w:spacing w:before="0" w:after="0" w:line="240" w:lineRule="auto"/>
        <w:jc w:val="left"/>
      </w:pPr>
      <w:r>
        <w:rPr>
          <w:rFonts w:ascii="Courier New" w:hAnsi="Courier New"/>
          <w:sz w:val="20"/>
        </w:rPr>
        <w:t>|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 User Interface Layer (Streamlit app.py)                |          |</w:t>
      </w:r>
    </w:p>
    <w:p>
      <w:pPr>
        <w:shd w:val="clear" w:color="auto" w:fill="F2F2F2"/>
        <w:spacing w:before="0" w:after="0" w:line="240" w:lineRule="auto"/>
        <w:jc w:val="left"/>
      </w:pPr>
      <w:r>
        <w:rPr>
          <w:rFonts w:ascii="Courier New" w:hAnsi="Courier New"/>
          <w:sz w:val="20"/>
        </w:rPr>
        <w:t>|  |  Chat bubbles, Model selector, Accuracy metrics        |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 NLP Preprocessing (chatbot.py: preprocess_text)        |          |</w:t>
      </w:r>
    </w:p>
    <w:p>
      <w:pPr>
        <w:shd w:val="clear" w:color="auto" w:fill="F2F2F2"/>
        <w:spacing w:before="0" w:after="0" w:line="240" w:lineRule="auto"/>
        <w:jc w:val="left"/>
      </w:pPr>
      <w:r>
        <w:rPr>
          <w:rFonts w:ascii="Courier New" w:hAnsi="Courier New"/>
          <w:sz w:val="20"/>
        </w:rPr>
        <w:t>|  |  Lowercase &gt; Tokenise &gt; Remove Stopwords &gt; Lemmatise   |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 Feature Extraction: TF-IDF (1,2)-grams                 |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  +------------------------+             |</w:t>
      </w:r>
    </w:p>
    <w:p>
      <w:pPr>
        <w:shd w:val="clear" w:color="auto" w:fill="F2F2F2"/>
        <w:spacing w:before="0" w:after="0" w:line="240" w:lineRule="auto"/>
        <w:jc w:val="left"/>
      </w:pPr>
      <w:r>
        <w:rPr>
          <w:rFonts w:ascii="Courier New" w:hAnsi="Courier New"/>
          <w:sz w:val="20"/>
        </w:rPr>
        <w:t>|  | Naive Bayes (NB)       |  | LinearSVC (SVM)        |             |</w:t>
      </w:r>
    </w:p>
    <w:p>
      <w:pPr>
        <w:shd w:val="clear" w:color="auto" w:fill="F2F2F2"/>
        <w:spacing w:before="0" w:after="0" w:line="240" w:lineRule="auto"/>
        <w:jc w:val="left"/>
      </w:pPr>
      <w:r>
        <w:rPr>
          <w:rFonts w:ascii="Courier New" w:hAnsi="Courier New"/>
          <w:sz w:val="20"/>
        </w:rPr>
        <w:t>|  +------------------------+  +------------------------+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 Intent Prediction + LabelEncoder.inverse_transform     |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 Response Generator: random.choice(intent.responses)    |          |</w:t>
      </w:r>
    </w:p>
    <w:p>
      <w:pPr>
        <w:shd w:val="clear" w:color="auto" w:fill="F2F2F2"/>
        <w:spacing w:before="0" w:after="0" w:line="240" w:lineRule="auto"/>
        <w:jc w:val="left"/>
      </w:pPr>
      <w:r>
        <w:rPr>
          <w:rFonts w:ascii="Courier New" w:hAnsi="Courier New"/>
          <w:sz w:val="20"/>
        </w:rPr>
        <w:t>|  +-------------------------------------------------------+          |</w:t>
      </w:r>
    </w:p>
    <w:p>
      <w:pPr>
        <w:shd w:val="clear" w:color="auto" w:fill="F2F2F2"/>
        <w:spacing w:before="0" w:after="0" w:line="240" w:lineRule="auto"/>
        <w:jc w:val="left"/>
      </w:pPr>
      <w:r>
        <w:rPr>
          <w:rFonts w:ascii="Courier New" w:hAnsi="Courier New"/>
          <w:sz w:val="20"/>
        </w:rPr>
        <w:t>|                                                                     |</w:t>
      </w:r>
    </w:p>
    <w:p>
      <w:pPr>
        <w:shd w:val="clear" w:color="auto" w:fill="F2F2F2"/>
        <w:spacing w:before="0" w:after="0" w:line="240" w:lineRule="auto"/>
        <w:jc w:val="left"/>
      </w:pPr>
      <w:r>
        <w:rPr>
          <w:rFonts w:ascii="Courier New" w:hAnsi="Courier New"/>
          <w:sz w:val="20"/>
        </w:rPr>
        <w:t>+---------------------------------------------------------------------+</w:t>
      </w:r>
    </w:p>
    <w:p>
      <w:pPr>
        <w:spacing w:before="40" w:after="200" w:line="360" w:lineRule="auto"/>
        <w:jc w:val="center"/>
      </w:pPr>
      <w:r>
        <w:rPr>
          <w:rFonts w:ascii="Times New Roman" w:hAnsi="Times New Roman"/>
          <w:b w:val="0"/>
          <w:i/>
          <w:sz w:val="24"/>
        </w:rPr>
        <w:t>Figure 3.1: System Architecture Diagram</w:t>
      </w:r>
    </w:p>
    <w:p>
      <w:pPr>
        <w:spacing w:before="160" w:after="80" w:line="360" w:lineRule="auto"/>
        <w:jc w:val="both"/>
      </w:pPr>
      <w:r>
        <w:rPr>
          <w:rFonts w:ascii="Times New Roman" w:hAnsi="Times New Roman"/>
          <w:b/>
          <w:i w:val="0"/>
          <w:sz w:val="24"/>
        </w:rPr>
        <w:t>3.7 Use Case Diagram</w:t>
      </w:r>
    </w:p>
    <w:p>
      <w:pPr>
        <w:spacing w:before="0" w:after="0" w:line="360" w:lineRule="auto"/>
        <w:ind w:firstLine="720"/>
        <w:jc w:val="both"/>
      </w:pPr>
      <w:r>
        <w:rPr>
          <w:rFonts w:ascii="Times New Roman" w:hAnsi="Times New Roman"/>
          <w:b w:val="0"/>
          <w:i w:val="0"/>
          <w:sz w:val="24"/>
        </w:rPr>
        <w:t>The following Use Case Diagram shows the interactions between the two primary actors (Customer and Administrator) and the system use cases:</w:t>
      </w:r>
    </w:p>
    <w:p>
      <w:pPr>
        <w:spacing w:before="0" w:after="0" w:line="360" w:lineRule="auto"/>
        <w:jc w:val="both"/>
      </w:pPr>
    </w:p>
    <w:p>
      <w:pPr>
        <w:shd w:val="clear" w:color="auto" w:fill="F2F2F2"/>
        <w:spacing w:before="0" w:after="0" w:line="240" w:lineRule="auto"/>
        <w:jc w:val="left"/>
      </w:pPr>
      <w:r>
        <w:rPr>
          <w:rFonts w:ascii="Courier New" w:hAnsi="Courier New"/>
          <w:sz w:val="20"/>
        </w:rPr>
        <w:t xml:space="preserve">  Actor: CUSTOMER                   Actor: ADMINISTRATOR</w:t>
      </w:r>
    </w:p>
    <w:p>
      <w:pPr>
        <w:shd w:val="clear" w:color="auto" w:fill="F2F2F2"/>
        <w:spacing w:before="0" w:after="0" w:line="240" w:lineRule="auto"/>
        <w:jc w:val="left"/>
      </w:pPr>
      <w:r>
        <w:rPr>
          <w:rFonts w:ascii="Courier New" w:hAnsi="Courier New"/>
          <w:sz w:val="20"/>
        </w:rPr>
        <w:t xml:space="preserve">  ---------------                   ---------------------</w:t>
      </w:r>
    </w:p>
    <w:p>
      <w:pPr>
        <w:shd w:val="clear" w:color="auto" w:fill="F2F2F2"/>
        <w:spacing w:before="0" w:after="0" w:line="240" w:lineRule="auto"/>
        <w:jc w:val="left"/>
      </w:pPr>
      <w:r>
        <w:rPr>
          <w:rFonts w:ascii="Courier New" w:hAnsi="Courier New"/>
          <w:sz w:val="20"/>
        </w:rPr>
        <w:t xml:space="preserve">  o  Send Support Query     -----&gt;  (UC1) Classify Intent</w:t>
      </w:r>
    </w:p>
    <w:p>
      <w:pPr>
        <w:shd w:val="clear" w:color="auto" w:fill="F2F2F2"/>
        <w:spacing w:before="0" w:after="0" w:line="240" w:lineRule="auto"/>
        <w:jc w:val="left"/>
      </w:pPr>
      <w:r>
        <w:rPr>
          <w:rFonts w:ascii="Courier New" w:hAnsi="Courier New"/>
          <w:sz w:val="20"/>
        </w:rPr>
        <w:t xml:space="preserve">  o  View Bot Response      &lt;-----  (UC2) Generate Response</w:t>
      </w:r>
    </w:p>
    <w:p>
      <w:pPr>
        <w:shd w:val="clear" w:color="auto" w:fill="F2F2F2"/>
        <w:spacing w:before="0" w:after="0" w:line="240" w:lineRule="auto"/>
        <w:jc w:val="left"/>
      </w:pPr>
      <w:r>
        <w:rPr>
          <w:rFonts w:ascii="Courier New" w:hAnsi="Courier New"/>
          <w:sz w:val="20"/>
        </w:rPr>
        <w:t xml:space="preserve">  o  Select ML Model        -----&gt;  (UC3) Switch Model</w:t>
      </w:r>
    </w:p>
    <w:p>
      <w:pPr>
        <w:shd w:val="clear" w:color="auto" w:fill="F2F2F2"/>
        <w:spacing w:before="0" w:after="0" w:line="240" w:lineRule="auto"/>
        <w:jc w:val="left"/>
      </w:pPr>
      <w:r>
        <w:rPr>
          <w:rFonts w:ascii="Courier New" w:hAnsi="Courier New"/>
          <w:sz w:val="20"/>
        </w:rPr>
        <w:t xml:space="preserve">  o  View Accuracy Metrics  &lt;-----  (UC4) Display Accuracy</w:t>
      </w:r>
    </w:p>
    <w:p>
      <w:pPr>
        <w:shd w:val="clear" w:color="auto" w:fill="F2F2F2"/>
        <w:spacing w:before="0" w:after="0" w:line="240" w:lineRule="auto"/>
        <w:jc w:val="left"/>
      </w:pPr>
      <w:r>
        <w:rPr>
          <w:rFonts w:ascii="Courier New" w:hAnsi="Courier New"/>
          <w:sz w:val="20"/>
        </w:rPr>
        <w:t xml:space="preserve">  o  Clear Chat History     -----&gt;  (UC5) Reset Session</w:t>
      </w:r>
    </w:p>
    <w:p>
      <w:pPr>
        <w:shd w:val="clear" w:color="auto" w:fill="F2F2F2"/>
        <w:spacing w:before="0" w:after="0" w:line="240" w:lineRule="auto"/>
        <w:jc w:val="left"/>
      </w:pPr>
      <w:r>
        <w:rPr>
          <w:rFonts w:ascii="Courier New" w:hAnsi="Courier New"/>
          <w:sz w:val="20"/>
        </w:rPr>
        <w:t xml:space="preserve">                                    (UC6) Train Models</w:t>
      </w:r>
    </w:p>
    <w:p>
      <w:pPr>
        <w:shd w:val="clear" w:color="auto" w:fill="F2F2F2"/>
        <w:spacing w:before="0" w:after="0" w:line="240" w:lineRule="auto"/>
        <w:jc w:val="left"/>
      </w:pPr>
      <w:r>
        <w:rPr>
          <w:rFonts w:ascii="Courier New" w:hAnsi="Courier New"/>
          <w:sz w:val="20"/>
        </w:rPr>
        <w:t xml:space="preserve">                                    (UC7) Add New Intents</w:t>
      </w:r>
    </w:p>
    <w:p>
      <w:pPr>
        <w:shd w:val="clear" w:color="auto" w:fill="F2F2F2"/>
        <w:spacing w:before="0" w:after="0" w:line="240" w:lineRule="auto"/>
        <w:jc w:val="left"/>
      </w:pPr>
      <w:r>
        <w:rPr>
          <w:rFonts w:ascii="Courier New" w:hAnsi="Courier New"/>
          <w:sz w:val="20"/>
        </w:rPr>
        <w:t xml:space="preserve">                                    (UC8) Deploy Application</w:t>
      </w:r>
    </w:p>
    <w:p>
      <w:pPr>
        <w:spacing w:before="40" w:after="200" w:line="360" w:lineRule="auto"/>
        <w:jc w:val="center"/>
      </w:pPr>
      <w:r>
        <w:rPr>
          <w:rFonts w:ascii="Times New Roman" w:hAnsi="Times New Roman"/>
          <w:b w:val="0"/>
          <w:i/>
          <w:sz w:val="24"/>
        </w:rPr>
        <w:t>Figure 3.4: Use Case Diagram</w:t>
      </w:r>
    </w:p>
    <w:p>
      <w:pPr>
        <w:spacing w:before="160" w:after="80" w:line="360" w:lineRule="auto"/>
        <w:jc w:val="both"/>
      </w:pPr>
      <w:r>
        <w:rPr>
          <w:rFonts w:ascii="Times New Roman" w:hAnsi="Times New Roman"/>
          <w:b/>
          <w:i w:val="0"/>
          <w:sz w:val="24"/>
        </w:rPr>
        <w:t>3.8 Data Flow Diagram</w:t>
      </w:r>
    </w:p>
    <w:p>
      <w:pPr>
        <w:spacing w:before="0" w:after="0" w:line="360" w:lineRule="auto"/>
        <w:ind w:firstLine="720"/>
        <w:jc w:val="both"/>
      </w:pPr>
      <w:r>
        <w:rPr>
          <w:rFonts w:ascii="Times New Roman" w:hAnsi="Times New Roman"/>
          <w:b w:val="0"/>
          <w:i w:val="0"/>
          <w:sz w:val="24"/>
        </w:rPr>
        <w:t>The Data Flow Diagrams (DFDs) describe how data moves through the system.</w:t>
      </w:r>
    </w:p>
    <w:p>
      <w:pPr>
        <w:spacing w:before="0" w:after="0" w:line="360" w:lineRule="auto"/>
        <w:jc w:val="both"/>
      </w:pPr>
    </w:p>
    <w:p>
      <w:pPr>
        <w:shd w:val="clear" w:color="auto" w:fill="F2F2F2"/>
        <w:spacing w:before="0" w:after="0" w:line="240" w:lineRule="auto"/>
        <w:jc w:val="left"/>
      </w:pPr>
      <w:r>
        <w:rPr>
          <w:rFonts w:ascii="Courier New" w:hAnsi="Courier New"/>
          <w:sz w:val="20"/>
        </w:rPr>
        <w:t xml:space="preserve">  Level-0 DFD (Context Diagram)</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[Customer] --(User Query)--&gt; [CHATBOT SYSTEM] --(Response + Intent)--&gt; [Customer]</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(Model Selection)</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[Administrator]</w:t>
      </w:r>
    </w:p>
    <w:p>
      <w:pPr>
        <w:spacing w:before="40" w:after="200" w:line="360" w:lineRule="auto"/>
        <w:jc w:val="center"/>
      </w:pPr>
      <w:r>
        <w:rPr>
          <w:rFonts w:ascii="Times New Roman" w:hAnsi="Times New Roman"/>
          <w:b w:val="0"/>
          <w:i/>
          <w:sz w:val="24"/>
        </w:rPr>
        <w:t>Figure 3.5: Level-0 Data Flow Diagram (Context Diagram)</w:t>
      </w:r>
    </w:p>
    <w:p>
      <w:pPr>
        <w:spacing w:before="0" w:after="0" w:line="360" w:lineRule="auto"/>
        <w:jc w:val="both"/>
      </w:pPr>
    </w:p>
    <w:p>
      <w:pPr>
        <w:shd w:val="clear" w:color="auto" w:fill="F2F2F2"/>
        <w:spacing w:before="0" w:after="0" w:line="240" w:lineRule="auto"/>
        <w:jc w:val="left"/>
      </w:pPr>
      <w:r>
        <w:rPr>
          <w:rFonts w:ascii="Courier New" w:hAnsi="Courier New"/>
          <w:sz w:val="20"/>
        </w:rPr>
        <w:t xml:space="preserve">  Level-1 DFD</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[User]--(Raw Text)--&gt; (P1: Preprocess) --(Clean Text)--&gt; (P2: Extract Features)</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(TF-IDF Vectors)</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(P3: Classify) &lt;--(Vectors)</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(Predicted Intent)</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(P4: Generate Response) &lt;--(intents.json / D1)</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[User] &lt;--(Response Text + Intent Tag)</w:t>
      </w:r>
    </w:p>
    <w:p>
      <w:pPr>
        <w:spacing w:before="40" w:after="200" w:line="360" w:lineRule="auto"/>
        <w:jc w:val="center"/>
      </w:pPr>
      <w:r>
        <w:rPr>
          <w:rFonts w:ascii="Times New Roman" w:hAnsi="Times New Roman"/>
          <w:b w:val="0"/>
          <w:i/>
          <w:sz w:val="24"/>
        </w:rPr>
        <w:t>Figure 3.6: Level-1 Data Flow Diagram</w:t>
      </w:r>
    </w:p>
    <w:p>
      <w:pPr>
        <w:spacing w:before="160" w:after="80" w:line="360" w:lineRule="auto"/>
        <w:jc w:val="both"/>
      </w:pPr>
      <w:r>
        <w:rPr>
          <w:rFonts w:ascii="Times New Roman" w:hAnsi="Times New Roman"/>
          <w:b/>
          <w:i w:val="0"/>
          <w:sz w:val="24"/>
        </w:rPr>
        <w:t>3.9 Class Diagram</w:t>
      </w:r>
    </w:p>
    <w:p>
      <w:pPr>
        <w:spacing w:before="0" w:after="0" w:line="360" w:lineRule="auto"/>
        <w:ind w:firstLine="720"/>
        <w:jc w:val="both"/>
      </w:pPr>
      <w:r>
        <w:rPr>
          <w:rFonts w:ascii="Times New Roman" w:hAnsi="Times New Roman"/>
          <w:b w:val="0"/>
          <w:i w:val="0"/>
          <w:sz w:val="24"/>
        </w:rPr>
        <w:t>The following simplified Class Diagram shows the key classes and their relationships:</w:t>
      </w:r>
    </w:p>
    <w:p>
      <w:pPr>
        <w:spacing w:before="0" w:after="0" w:line="360" w:lineRule="auto"/>
        <w:jc w:val="both"/>
      </w:pPr>
    </w:p>
    <w:p>
      <w:pPr>
        <w:shd w:val="clear" w:color="auto" w:fill="F2F2F2"/>
        <w:spacing w:before="0" w:after="0" w:line="240" w:lineRule="auto"/>
        <w:jc w:val="left"/>
      </w:pPr>
      <w:r>
        <w:rPr>
          <w:rFonts w:ascii="Courier New" w:hAnsi="Courier New"/>
          <w:sz w:val="20"/>
        </w:rPr>
        <w:t xml:space="preserve">  +-------------------------+   +--------------------------+</w:t>
      </w:r>
    </w:p>
    <w:p>
      <w:pPr>
        <w:shd w:val="clear" w:color="auto" w:fill="F2F2F2"/>
        <w:spacing w:before="0" w:after="0" w:line="240" w:lineRule="auto"/>
        <w:jc w:val="left"/>
      </w:pPr>
      <w:r>
        <w:rPr>
          <w:rFonts w:ascii="Courier New" w:hAnsi="Courier New"/>
          <w:sz w:val="20"/>
        </w:rPr>
        <w:t xml:space="preserve">  |  ChatbotCore            |   |  IntentDataset           |</w:t>
      </w:r>
    </w:p>
    <w:p>
      <w:pPr>
        <w:shd w:val="clear" w:color="auto" w:fill="F2F2F2"/>
        <w:spacing w:before="0" w:after="0" w:line="240" w:lineRule="auto"/>
        <w:jc w:val="left"/>
      </w:pPr>
      <w:r>
        <w:rPr>
          <w:rFonts w:ascii="Courier New" w:hAnsi="Courier New"/>
          <w:sz w:val="20"/>
        </w:rPr>
        <w:t xml:space="preserve">  +-------------------------+   +--------------------------+</w:t>
      </w:r>
    </w:p>
    <w:p>
      <w:pPr>
        <w:shd w:val="clear" w:color="auto" w:fill="F2F2F2"/>
        <w:spacing w:before="0" w:after="0" w:line="240" w:lineRule="auto"/>
        <w:jc w:val="left"/>
      </w:pPr>
      <w:r>
        <w:rPr>
          <w:rFonts w:ascii="Courier New" w:hAnsi="Courier New"/>
          <w:sz w:val="20"/>
        </w:rPr>
        <w:t xml:space="preserve">  | - intents_data: dict    |   | - file_path: str         |</w:t>
      </w:r>
    </w:p>
    <w:p>
      <w:pPr>
        <w:shd w:val="clear" w:color="auto" w:fill="F2F2F2"/>
        <w:spacing w:before="0" w:after="0" w:line="240" w:lineRule="auto"/>
        <w:jc w:val="left"/>
      </w:pPr>
      <w:r>
        <w:rPr>
          <w:rFonts w:ascii="Courier New" w:hAnsi="Courier New"/>
          <w:sz w:val="20"/>
        </w:rPr>
        <w:t xml:space="preserve">  | - label_encoder: LE     |   | - intents: List[Intent]  |</w:t>
      </w:r>
    </w:p>
    <w:p>
      <w:pPr>
        <w:shd w:val="clear" w:color="auto" w:fill="F2F2F2"/>
        <w:spacing w:before="0" w:after="0" w:line="240" w:lineRule="auto"/>
        <w:jc w:val="left"/>
      </w:pPr>
      <w:r>
        <w:rPr>
          <w:rFonts w:ascii="Courier New" w:hAnsi="Courier New"/>
          <w:sz w:val="20"/>
        </w:rPr>
        <w:t xml:space="preserve">  | - nb_model: Pipeline    |   +--------------------------+</w:t>
      </w:r>
    </w:p>
    <w:p>
      <w:pPr>
        <w:shd w:val="clear" w:color="auto" w:fill="F2F2F2"/>
        <w:spacing w:before="0" w:after="0" w:line="240" w:lineRule="auto"/>
        <w:jc w:val="left"/>
      </w:pPr>
      <w:r>
        <w:rPr>
          <w:rFonts w:ascii="Courier New" w:hAnsi="Courier New"/>
          <w:sz w:val="20"/>
        </w:rPr>
        <w:t xml:space="preserve">  | - svm_model: Pipeline   |   | + load() -&gt; dict         |</w:t>
      </w:r>
    </w:p>
    <w:p>
      <w:pPr>
        <w:shd w:val="clear" w:color="auto" w:fill="F2F2F2"/>
        <w:spacing w:before="0" w:after="0" w:line="240" w:lineRule="auto"/>
        <w:jc w:val="left"/>
      </w:pPr>
      <w:r>
        <w:rPr>
          <w:rFonts w:ascii="Courier New" w:hAnsi="Courier New"/>
          <w:sz w:val="20"/>
        </w:rPr>
        <w:t xml:space="preserve">  +-------------------------+   | + get_patterns() -&gt; List  |</w:t>
      </w:r>
    </w:p>
    <w:p>
      <w:pPr>
        <w:shd w:val="clear" w:color="auto" w:fill="F2F2F2"/>
        <w:spacing w:before="0" w:after="0" w:line="240" w:lineRule="auto"/>
        <w:jc w:val="left"/>
      </w:pPr>
      <w:r>
        <w:rPr>
          <w:rFonts w:ascii="Courier New" w:hAnsi="Courier New"/>
          <w:sz w:val="20"/>
        </w:rPr>
        <w:t xml:space="preserve">  | + train_models()        |   +--------------------------+</w:t>
      </w:r>
    </w:p>
    <w:p>
      <w:pPr>
        <w:shd w:val="clear" w:color="auto" w:fill="F2F2F2"/>
        <w:spacing w:before="0" w:after="0" w:line="240" w:lineRule="auto"/>
        <w:jc w:val="left"/>
      </w:pPr>
      <w:r>
        <w:rPr>
          <w:rFonts w:ascii="Courier New" w:hAnsi="Courier New"/>
          <w:sz w:val="20"/>
        </w:rPr>
        <w:t xml:space="preserve">  | + predict_response()    |            |</w:t>
      </w:r>
    </w:p>
    <w:p>
      <w:pPr>
        <w:shd w:val="clear" w:color="auto" w:fill="F2F2F2"/>
        <w:spacing w:before="0" w:after="0" w:line="240" w:lineRule="auto"/>
        <w:jc w:val="left"/>
      </w:pPr>
      <w:r>
        <w:rPr>
          <w:rFonts w:ascii="Courier New" w:hAnsi="Courier New"/>
          <w:sz w:val="20"/>
        </w:rPr>
        <w:t xml:space="preserve">  | + preprocess_text()     |            | uses</w:t>
      </w:r>
    </w:p>
    <w:p>
      <w:pPr>
        <w:shd w:val="clear" w:color="auto" w:fill="F2F2F2"/>
        <w:spacing w:before="0" w:after="0" w:line="240" w:lineRule="auto"/>
        <w:jc w:val="left"/>
      </w:pPr>
      <w:r>
        <w:rPr>
          <w:rFonts w:ascii="Courier New" w:hAnsi="Courier New"/>
          <w:sz w:val="20"/>
        </w:rPr>
        <w:t xml:space="preserve">  +-------------------------+            v</w:t>
      </w:r>
    </w:p>
    <w:p>
      <w:pPr>
        <w:shd w:val="clear" w:color="auto" w:fill="F2F2F2"/>
        <w:spacing w:before="0" w:after="0" w:line="240" w:lineRule="auto"/>
        <w:jc w:val="left"/>
      </w:pPr>
      <w:r>
        <w:rPr>
          <w:rFonts w:ascii="Courier New" w:hAnsi="Courier New"/>
          <w:sz w:val="20"/>
        </w:rPr>
        <w:t xml:space="preserve">           |              +--------------------------+</w:t>
      </w:r>
    </w:p>
    <w:p>
      <w:pPr>
        <w:shd w:val="clear" w:color="auto" w:fill="F2F2F2"/>
        <w:spacing w:before="0" w:after="0" w:line="240" w:lineRule="auto"/>
        <w:jc w:val="left"/>
      </w:pPr>
      <w:r>
        <w:rPr>
          <w:rFonts w:ascii="Courier New" w:hAnsi="Courier New"/>
          <w:sz w:val="20"/>
        </w:rPr>
        <w:t xml:space="preserve">           | uses         |  StreamlitApp            |</w:t>
      </w:r>
    </w:p>
    <w:p>
      <w:pPr>
        <w:shd w:val="clear" w:color="auto" w:fill="F2F2F2"/>
        <w:spacing w:before="0" w:after="0" w:line="240" w:lineRule="auto"/>
        <w:jc w:val="left"/>
      </w:pPr>
      <w:r>
        <w:rPr>
          <w:rFonts w:ascii="Courier New" w:hAnsi="Courier New"/>
          <w:sz w:val="20"/>
        </w:rPr>
        <w:t xml:space="preserve">           v              +--------------------------+</w:t>
      </w:r>
    </w:p>
    <w:p>
      <w:pPr>
        <w:shd w:val="clear" w:color="auto" w:fill="F2F2F2"/>
        <w:spacing w:before="0" w:after="0" w:line="240" w:lineRule="auto"/>
        <w:jc w:val="left"/>
      </w:pPr>
      <w:r>
        <w:rPr>
          <w:rFonts w:ascii="Courier New" w:hAnsi="Courier New"/>
          <w:sz w:val="20"/>
        </w:rPr>
        <w:t xml:space="preserve">  +--------------------+  | - session_state: dict    |</w:t>
      </w:r>
    </w:p>
    <w:p>
      <w:pPr>
        <w:shd w:val="clear" w:color="auto" w:fill="F2F2F2"/>
        <w:spacing w:before="0" w:after="0" w:line="240" w:lineRule="auto"/>
        <w:jc w:val="left"/>
      </w:pPr>
      <w:r>
        <w:rPr>
          <w:rFonts w:ascii="Courier New" w:hAnsi="Courier New"/>
          <w:sz w:val="20"/>
        </w:rPr>
        <w:t xml:space="preserve">  | ModelStore         |  | - model_type: str        |</w:t>
      </w:r>
    </w:p>
    <w:p>
      <w:pPr>
        <w:shd w:val="clear" w:color="auto" w:fill="F2F2F2"/>
        <w:spacing w:before="0" w:after="0" w:line="240" w:lineRule="auto"/>
        <w:jc w:val="left"/>
      </w:pPr>
      <w:r>
        <w:rPr>
          <w:rFonts w:ascii="Courier New" w:hAnsi="Courier New"/>
          <w:sz w:val="20"/>
        </w:rPr>
        <w:t xml:space="preserve">  +--------------------+  +--------------------------+</w:t>
      </w:r>
    </w:p>
    <w:p>
      <w:pPr>
        <w:shd w:val="clear" w:color="auto" w:fill="F2F2F2"/>
        <w:spacing w:before="0" w:after="0" w:line="240" w:lineRule="auto"/>
        <w:jc w:val="left"/>
      </w:pPr>
      <w:r>
        <w:rPr>
          <w:rFonts w:ascii="Courier New" w:hAnsi="Courier New"/>
          <w:sz w:val="20"/>
        </w:rPr>
        <w:t xml:space="preserve">  | + save_models()    |  | + render_chat()          |</w:t>
      </w:r>
    </w:p>
    <w:p>
      <w:pPr>
        <w:shd w:val="clear" w:color="auto" w:fill="F2F2F2"/>
        <w:spacing w:before="0" w:after="0" w:line="240" w:lineRule="auto"/>
        <w:jc w:val="left"/>
      </w:pPr>
      <w:r>
        <w:rPr>
          <w:rFonts w:ascii="Courier New" w:hAnsi="Courier New"/>
          <w:sz w:val="20"/>
        </w:rPr>
        <w:t xml:space="preserve">  | + load_model()     |  | + handle_send()          |</w:t>
      </w:r>
    </w:p>
    <w:p>
      <w:pPr>
        <w:shd w:val="clear" w:color="auto" w:fill="F2F2F2"/>
        <w:spacing w:before="0" w:after="0" w:line="240" w:lineRule="auto"/>
        <w:jc w:val="left"/>
      </w:pPr>
      <w:r>
        <w:rPr>
          <w:rFonts w:ascii="Courier New" w:hAnsi="Courier New"/>
          <w:sz w:val="20"/>
        </w:rPr>
        <w:t xml:space="preserve">  +--------------------+  | + render_sidebar()       |</w:t>
      </w:r>
    </w:p>
    <w:p>
      <w:pPr>
        <w:shd w:val="clear" w:color="auto" w:fill="F2F2F2"/>
        <w:spacing w:before="0" w:after="0" w:line="240" w:lineRule="auto"/>
        <w:jc w:val="left"/>
      </w:pPr>
      <w:r>
        <w:rPr>
          <w:rFonts w:ascii="Courier New" w:hAnsi="Courier New"/>
          <w:sz w:val="20"/>
        </w:rPr>
        <w:t xml:space="preserve">                          +--------------------------+</w:t>
      </w:r>
    </w:p>
    <w:p>
      <w:pPr>
        <w:spacing w:before="40" w:after="200" w:line="360" w:lineRule="auto"/>
        <w:jc w:val="center"/>
      </w:pPr>
      <w:r>
        <w:rPr>
          <w:rFonts w:ascii="Times New Roman" w:hAnsi="Times New Roman"/>
          <w:b w:val="0"/>
          <w:i/>
          <w:sz w:val="24"/>
        </w:rPr>
        <w:t>Figure 3.7: Class Diagram</w:t>
      </w:r>
    </w:p>
    <w:p>
      <w:pPr>
        <w:spacing w:before="160" w:after="80" w:line="360" w:lineRule="auto"/>
        <w:jc w:val="both"/>
      </w:pPr>
      <w:r>
        <w:rPr>
          <w:rFonts w:ascii="Times New Roman" w:hAnsi="Times New Roman"/>
          <w:b/>
          <w:i w:val="0"/>
          <w:sz w:val="24"/>
        </w:rPr>
        <w:t>3.10 Testing Process</w:t>
      </w:r>
    </w:p>
    <w:p>
      <w:pPr>
        <w:spacing w:before="0" w:after="0" w:line="360" w:lineRule="auto"/>
        <w:ind w:firstLine="720"/>
        <w:jc w:val="both"/>
      </w:pPr>
      <w:r>
        <w:rPr>
          <w:rFonts w:ascii="Times New Roman" w:hAnsi="Times New Roman"/>
          <w:b w:val="0"/>
          <w:i w:val="0"/>
          <w:sz w:val="24"/>
        </w:rPr>
        <w:t>The testing strategy for this project encompasses three levels: unit testing, integration testing, and manual system testing.</w:t>
      </w:r>
    </w:p>
    <w:p>
      <w:pPr>
        <w:spacing w:before="0" w:after="0" w:line="360" w:lineRule="auto"/>
        <w:jc w:val="both"/>
      </w:pPr>
    </w:p>
    <w:p>
      <w:pPr>
        <w:spacing w:before="0" w:after="0" w:line="360" w:lineRule="auto"/>
        <w:ind w:firstLine="720"/>
        <w:jc w:val="both"/>
      </w:pPr>
      <w:r>
        <w:rPr>
          <w:rFonts w:ascii="Times New Roman" w:hAnsi="Times New Roman"/>
          <w:b w:val="0"/>
          <w:i w:val="0"/>
          <w:sz w:val="24"/>
        </w:rPr>
        <w:t>Unit Testing: Each function in chatbot.py was individually tested with representative inputs. preprocess_text() was tested with mixed-case inputs, inputs containing punctuation and stopwords, and empty strings. predict_response() was tested with queries from each of the eight intent categories using both model types.</w:t>
      </w:r>
    </w:p>
    <w:p>
      <w:pPr>
        <w:spacing w:before="0" w:after="0" w:line="360" w:lineRule="auto"/>
        <w:jc w:val="both"/>
      </w:pPr>
    </w:p>
    <w:p>
      <w:pPr>
        <w:spacing w:before="0" w:after="0" w:line="360" w:lineRule="auto"/>
        <w:ind w:firstLine="720"/>
        <w:jc w:val="both"/>
      </w:pPr>
      <w:r>
        <w:rPr>
          <w:rFonts w:ascii="Times New Roman" w:hAnsi="Times New Roman"/>
          <w:b w:val="0"/>
          <w:i w:val="0"/>
          <w:sz w:val="24"/>
        </w:rPr>
        <w:t>Integration Testing: The complete pipeline from raw text input to response output was tested end-to-end by running a sequence of representative queries through the Streamlit application and verifying that the correct intent was detected and an appropriate response was returned.</w:t>
      </w:r>
    </w:p>
    <w:p>
      <w:pPr>
        <w:spacing w:before="0" w:after="0" w:line="360" w:lineRule="auto"/>
        <w:jc w:val="both"/>
      </w:pPr>
    </w:p>
    <w:p>
      <w:pPr>
        <w:spacing w:before="0" w:after="0" w:line="360" w:lineRule="auto"/>
        <w:ind w:firstLine="720"/>
        <w:jc w:val="both"/>
      </w:pPr>
      <w:r>
        <w:rPr>
          <w:rFonts w:ascii="Times New Roman" w:hAnsi="Times New Roman"/>
          <w:b w:val="0"/>
          <w:i w:val="0"/>
          <w:sz w:val="24"/>
        </w:rPr>
        <w:t>Statistical Evaluation: Model performance was evaluated using accuracy on a stratified 20% held-out test set (approximately 18 examples). Accuracy is defined as the proportion of test examples correctly classified. Both models were evaluated under identical conditions using the same train-test split (random_state=42).</w:t>
      </w:r>
    </w:p>
    <w:p>
      <w:pPr>
        <w:spacing w:before="0" w:after="0" w:line="360" w:lineRule="auto"/>
        <w:jc w:val="both"/>
      </w:pPr>
    </w:p>
    <w:p>
      <w:pPr>
        <w:spacing w:before="0" w:after="0" w:line="360" w:lineRule="auto"/>
        <w:ind w:firstLine="720"/>
        <w:jc w:val="both"/>
      </w:pPr>
      <w:r>
        <w:rPr>
          <w:rFonts w:ascii="Times New Roman" w:hAnsi="Times New Roman"/>
          <w:b w:val="0"/>
          <w:i w:val="0"/>
          <w:sz w:val="24"/>
        </w:rPr>
        <w:t>Regression Testing: After any modification to the preprocessing pipeline or model configuration, the training script was re-run and accuracy scores were compared against the baseline to confirm no performance regression.</w:t>
      </w:r>
    </w:p>
    <w:p>
      <w:pPr>
        <w:spacing w:before="0" w:after="0" w:line="360" w:lineRule="auto"/>
        <w:jc w:val="both"/>
      </w:pPr>
    </w:p>
    <w:p>
      <w:pPr>
        <w:shd w:val="clear" w:color="auto" w:fill="F2F2F2"/>
        <w:spacing w:before="0" w:after="0" w:line="240" w:lineRule="auto"/>
        <w:jc w:val="left"/>
      </w:pPr>
      <w:r>
        <w:rPr>
          <w:rFonts w:ascii="Courier New" w:hAnsi="Courier New"/>
          <w:sz w:val="20"/>
        </w:rPr>
        <w:t xml:space="preserve">  START</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Load intents.json</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Preprocess all patterns  (5-step NLP pipeline)</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Stratified 80/20 train-test split</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Train Naive Bayes pipeline  +  Train SVM pipeline</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Evaluate accuracy on held-out test set</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Serialise models -&gt; ./models/*.pkl</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Streamlit app loads models on startup</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User sends query -&gt; preprocess -&gt; classify -&gt; respond</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Display response + intent tag in chat UI</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END</w:t>
      </w:r>
    </w:p>
    <w:p>
      <w:pPr>
        <w:spacing w:before="40" w:after="200" w:line="360" w:lineRule="auto"/>
        <w:jc w:val="center"/>
      </w:pPr>
      <w:r>
        <w:rPr>
          <w:rFonts w:ascii="Times New Roman" w:hAnsi="Times New Roman"/>
          <w:b w:val="0"/>
          <w:i/>
          <w:sz w:val="24"/>
        </w:rPr>
        <w:t>Figure 3.8: Overall Project Workflow Diagram</w:t>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center"/>
      </w:pPr>
      <w:r>
        <w:rPr>
          <w:rFonts w:ascii="Times New Roman" w:hAnsi="Times New Roman"/>
          <w:b/>
          <w:i w:val="0"/>
          <w:sz w:val="40"/>
        </w:rPr>
        <w:t>CHAPTER 4:</w:t>
      </w:r>
    </w:p>
    <w:p>
      <w:pPr>
        <w:spacing w:before="0" w:after="0" w:line="360" w:lineRule="auto"/>
        <w:jc w:val="center"/>
      </w:pPr>
      <w:r>
        <w:rPr>
          <w:rFonts w:ascii="Times New Roman" w:hAnsi="Times New Roman"/>
          <w:b/>
          <w:i w:val="0"/>
          <w:sz w:val="40"/>
        </w:rPr>
        <w:t>RESULTS AND OUTPUTS</w:t>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r>
        <w:br w:type="page"/>
      </w:r>
    </w:p>
    <w:p>
      <w:pPr>
        <w:spacing w:before="0" w:after="120" w:line="360" w:lineRule="auto"/>
        <w:jc w:val="center"/>
      </w:pPr>
      <w:r>
        <w:rPr>
          <w:rFonts w:ascii="Times New Roman" w:hAnsi="Times New Roman"/>
          <w:b w:val="0"/>
          <w:i w:val="0"/>
          <w:sz w:val="28"/>
        </w:rPr>
        <w:t>CHAPTER 4:</w:t>
      </w:r>
    </w:p>
    <w:p>
      <w:pPr>
        <w:spacing w:before="0" w:after="240" w:line="360" w:lineRule="auto"/>
        <w:jc w:val="center"/>
      </w:pPr>
      <w:r>
        <w:rPr>
          <w:rFonts w:ascii="Times New Roman" w:hAnsi="Times New Roman"/>
          <w:b w:val="0"/>
          <w:i w:val="0"/>
          <w:sz w:val="28"/>
        </w:rPr>
        <w:t>RESULTS AND OUTPUTS</w:t>
      </w:r>
    </w:p>
    <w:p>
      <w:pPr>
        <w:spacing w:before="160" w:after="80" w:line="360" w:lineRule="auto"/>
        <w:jc w:val="both"/>
      </w:pPr>
      <w:r>
        <w:rPr>
          <w:rFonts w:ascii="Times New Roman" w:hAnsi="Times New Roman"/>
          <w:b/>
          <w:i w:val="0"/>
          <w:sz w:val="24"/>
        </w:rPr>
        <w:t>4.1 Training and Evaluation Setup</w:t>
      </w:r>
    </w:p>
    <w:p>
      <w:pPr>
        <w:spacing w:before="0" w:after="0" w:line="360" w:lineRule="auto"/>
        <w:ind w:firstLine="720"/>
        <w:jc w:val="both"/>
      </w:pPr>
      <w:r>
        <w:rPr>
          <w:rFonts w:ascii="Times New Roman" w:hAnsi="Times New Roman"/>
          <w:b w:val="0"/>
          <w:i w:val="0"/>
          <w:sz w:val="24"/>
        </w:rPr>
        <w:t>All experiments were conducted on a MacBook Air M1 (2020) with 8 GB unified memory running macOS Monterey, using Python 3.8.x with NLTK 3.8, Scikit-learn 1.x, and Streamlit 1.x. The random seed was fixed at 42 for train_test_split to ensure reproducibility. Model training was performed on the command line using python train.py, and the Streamlit application was launched using streamlit run app.py.</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dataset of 90 pattern examples was preprocessed using the five-stage NLP pipeline described in Chapter 3. The TF-IDF vectoriser produced a feature matrix with approximately 200–250 unique features (unigrams and bigrams) across the training set. A stratified 80/20 split yielded 72 training examples and 18 test examples, with each of the 8 intent classes represented proportionally. Both models were trained on the same training set and evaluated on the same test set.</w:t>
      </w:r>
    </w:p>
    <w:p>
      <w:pPr>
        <w:spacing w:before="160" w:after="80" w:line="360" w:lineRule="auto"/>
        <w:jc w:val="both"/>
      </w:pPr>
      <w:r>
        <w:rPr>
          <w:rFonts w:ascii="Times New Roman" w:hAnsi="Times New Roman"/>
          <w:b/>
          <w:i w:val="0"/>
          <w:sz w:val="24"/>
        </w:rPr>
        <w:t>4.2 Model Performance Comparison</w:t>
      </w:r>
    </w:p>
    <w:p>
      <w:pPr>
        <w:spacing w:before="0" w:after="0" w:line="360" w:lineRule="auto"/>
        <w:ind w:firstLine="720"/>
        <w:jc w:val="both"/>
      </w:pPr>
      <w:r>
        <w:rPr>
          <w:rFonts w:ascii="Times New Roman" w:hAnsi="Times New Roman"/>
          <w:b w:val="0"/>
          <w:i w:val="0"/>
          <w:sz w:val="24"/>
        </w:rPr>
        <w:t>The following table presents a comprehensive comparison of the two trained classifiers across multiple evaluation dimensions:</w:t>
      </w:r>
    </w:p>
    <w:p>
      <w:pPr>
        <w:spacing w:before="0" w:after="0" w:line="360" w:lineRule="auto"/>
        <w:jc w:val="both"/>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tc>
          <w:tcPr>
            <w:tcW w:w="2769" w:type="dxa"/>
            <w:shd w:val="clear" w:color="auto" w:fill="D9D9D9"/>
          </w:tcPr>
          <w:p>
            <w:pPr>
              <w:spacing w:before="0" w:after="0" w:line="360" w:lineRule="auto"/>
              <w:jc w:val="center"/>
            </w:pPr>
            <w:r>
              <w:rPr>
                <w:rFonts w:ascii="Times New Roman" w:hAnsi="Times New Roman"/>
                <w:b/>
                <w:i w:val="0"/>
                <w:sz w:val="24"/>
              </w:rPr>
              <w:t>Metric</w:t>
            </w:r>
          </w:p>
        </w:tc>
        <w:tc>
          <w:tcPr>
            <w:tcW w:w="2769" w:type="dxa"/>
            <w:shd w:val="clear" w:color="auto" w:fill="D9D9D9"/>
          </w:tcPr>
          <w:p>
            <w:pPr>
              <w:spacing w:before="0" w:after="0" w:line="360" w:lineRule="auto"/>
              <w:jc w:val="center"/>
            </w:pPr>
            <w:r>
              <w:rPr>
                <w:rFonts w:ascii="Times New Roman" w:hAnsi="Times New Roman"/>
                <w:b/>
                <w:i w:val="0"/>
                <w:sz w:val="24"/>
              </w:rPr>
              <w:t>Naive Bayes (MultinomialNB)</w:t>
            </w:r>
          </w:p>
        </w:tc>
        <w:tc>
          <w:tcPr>
            <w:tcW w:w="2769" w:type="dxa"/>
            <w:shd w:val="clear" w:color="auto" w:fill="D9D9D9"/>
          </w:tcPr>
          <w:p>
            <w:pPr>
              <w:spacing w:before="0" w:after="0" w:line="360" w:lineRule="auto"/>
              <w:jc w:val="center"/>
            </w:pPr>
            <w:r>
              <w:rPr>
                <w:rFonts w:ascii="Times New Roman" w:hAnsi="Times New Roman"/>
                <w:b/>
                <w:i w:val="0"/>
                <w:sz w:val="24"/>
              </w:rPr>
              <w:t>SVM (LinearSVC)</w:t>
            </w:r>
          </w:p>
        </w:tc>
      </w:tr>
      <w:tr>
        <w:tc>
          <w:tcPr>
            <w:tcW w:w="2769" w:type="dxa"/>
          </w:tcPr>
          <w:p>
            <w:pPr>
              <w:spacing w:before="0" w:after="0" w:line="360" w:lineRule="auto"/>
              <w:jc w:val="left"/>
            </w:pPr>
            <w:r>
              <w:rPr>
                <w:rFonts w:ascii="Times New Roman" w:hAnsi="Times New Roman"/>
                <w:b w:val="0"/>
                <w:i w:val="0"/>
                <w:sz w:val="24"/>
              </w:rPr>
              <w:t>Test Accuracy</w:t>
            </w:r>
          </w:p>
        </w:tc>
        <w:tc>
          <w:tcPr>
            <w:tcW w:w="2769" w:type="dxa"/>
          </w:tcPr>
          <w:p>
            <w:pPr>
              <w:spacing w:before="0" w:after="0" w:line="360" w:lineRule="auto"/>
              <w:jc w:val="left"/>
            </w:pPr>
            <w:r>
              <w:rPr>
                <w:rFonts w:ascii="Times New Roman" w:hAnsi="Times New Roman"/>
                <w:b w:val="0"/>
                <w:i w:val="0"/>
                <w:sz w:val="24"/>
              </w:rPr>
              <w:t>61.1%</w:t>
            </w:r>
          </w:p>
        </w:tc>
        <w:tc>
          <w:tcPr>
            <w:tcW w:w="2769" w:type="dxa"/>
          </w:tcPr>
          <w:p>
            <w:pPr>
              <w:spacing w:before="0" w:after="0" w:line="360" w:lineRule="auto"/>
              <w:jc w:val="left"/>
            </w:pPr>
            <w:r>
              <w:rPr>
                <w:rFonts w:ascii="Times New Roman" w:hAnsi="Times New Roman"/>
                <w:b w:val="0"/>
                <w:i w:val="0"/>
                <w:sz w:val="24"/>
              </w:rPr>
              <w:t>72.2%</w:t>
            </w:r>
          </w:p>
        </w:tc>
      </w:tr>
      <w:tr>
        <w:tc>
          <w:tcPr>
            <w:tcW w:w="2769" w:type="dxa"/>
          </w:tcPr>
          <w:p>
            <w:pPr>
              <w:spacing w:before="0" w:after="0" w:line="360" w:lineRule="auto"/>
              <w:jc w:val="left"/>
            </w:pPr>
            <w:r>
              <w:rPr>
                <w:rFonts w:ascii="Times New Roman" w:hAnsi="Times New Roman"/>
                <w:b w:val="0"/>
                <w:i w:val="0"/>
                <w:sz w:val="24"/>
              </w:rPr>
              <w:t>Training Time</w:t>
            </w:r>
          </w:p>
        </w:tc>
        <w:tc>
          <w:tcPr>
            <w:tcW w:w="2769" w:type="dxa"/>
          </w:tcPr>
          <w:p>
            <w:pPr>
              <w:spacing w:before="0" w:after="0" w:line="360" w:lineRule="auto"/>
              <w:jc w:val="left"/>
            </w:pPr>
            <w:r>
              <w:rPr>
                <w:rFonts w:ascii="Times New Roman" w:hAnsi="Times New Roman"/>
                <w:b w:val="0"/>
                <w:i w:val="0"/>
                <w:sz w:val="24"/>
              </w:rPr>
              <w:t>&lt; 0.5 seconds</w:t>
            </w:r>
          </w:p>
        </w:tc>
        <w:tc>
          <w:tcPr>
            <w:tcW w:w="2769" w:type="dxa"/>
          </w:tcPr>
          <w:p>
            <w:pPr>
              <w:spacing w:before="0" w:after="0" w:line="360" w:lineRule="auto"/>
              <w:jc w:val="left"/>
            </w:pPr>
            <w:r>
              <w:rPr>
                <w:rFonts w:ascii="Times New Roman" w:hAnsi="Times New Roman"/>
                <w:b w:val="0"/>
                <w:i w:val="0"/>
                <w:sz w:val="24"/>
              </w:rPr>
              <w:t>&lt; 1 second</w:t>
            </w:r>
          </w:p>
        </w:tc>
      </w:tr>
      <w:tr>
        <w:tc>
          <w:tcPr>
            <w:tcW w:w="2769" w:type="dxa"/>
          </w:tcPr>
          <w:p>
            <w:pPr>
              <w:spacing w:before="0" w:after="0" w:line="360" w:lineRule="auto"/>
              <w:jc w:val="left"/>
            </w:pPr>
            <w:r>
              <w:rPr>
                <w:rFonts w:ascii="Times New Roman" w:hAnsi="Times New Roman"/>
                <w:b w:val="0"/>
                <w:i w:val="0"/>
                <w:sz w:val="24"/>
              </w:rPr>
              <w:t>Inference Latency</w:t>
            </w:r>
          </w:p>
        </w:tc>
        <w:tc>
          <w:tcPr>
            <w:tcW w:w="2769" w:type="dxa"/>
          </w:tcPr>
          <w:p>
            <w:pPr>
              <w:spacing w:before="0" w:after="0" w:line="360" w:lineRule="auto"/>
              <w:jc w:val="left"/>
            </w:pPr>
            <w:r>
              <w:rPr>
                <w:rFonts w:ascii="Times New Roman" w:hAnsi="Times New Roman"/>
                <w:b w:val="0"/>
                <w:i w:val="0"/>
                <w:sz w:val="24"/>
              </w:rPr>
              <w:t>&lt; 1 ms per query</w:t>
            </w:r>
          </w:p>
        </w:tc>
        <w:tc>
          <w:tcPr>
            <w:tcW w:w="2769" w:type="dxa"/>
          </w:tcPr>
          <w:p>
            <w:pPr>
              <w:spacing w:before="0" w:after="0" w:line="360" w:lineRule="auto"/>
              <w:jc w:val="left"/>
            </w:pPr>
            <w:r>
              <w:rPr>
                <w:rFonts w:ascii="Times New Roman" w:hAnsi="Times New Roman"/>
                <w:b w:val="0"/>
                <w:i w:val="0"/>
                <w:sz w:val="24"/>
              </w:rPr>
              <w:t>&lt; 1 ms per query</w:t>
            </w:r>
          </w:p>
        </w:tc>
      </w:tr>
      <w:tr>
        <w:tc>
          <w:tcPr>
            <w:tcW w:w="2769" w:type="dxa"/>
          </w:tcPr>
          <w:p>
            <w:pPr>
              <w:spacing w:before="0" w:after="0" w:line="360" w:lineRule="auto"/>
              <w:jc w:val="left"/>
            </w:pPr>
            <w:r>
              <w:rPr>
                <w:rFonts w:ascii="Times New Roman" w:hAnsi="Times New Roman"/>
                <w:b w:val="0"/>
                <w:i w:val="0"/>
                <w:sz w:val="24"/>
              </w:rPr>
              <w:t>End-to-end Response</w:t>
            </w:r>
          </w:p>
        </w:tc>
        <w:tc>
          <w:tcPr>
            <w:tcW w:w="2769" w:type="dxa"/>
          </w:tcPr>
          <w:p>
            <w:pPr>
              <w:spacing w:before="0" w:after="0" w:line="360" w:lineRule="auto"/>
              <w:jc w:val="left"/>
            </w:pPr>
            <w:r>
              <w:rPr>
                <w:rFonts w:ascii="Times New Roman" w:hAnsi="Times New Roman"/>
                <w:b w:val="0"/>
                <w:i w:val="0"/>
                <w:sz w:val="24"/>
              </w:rPr>
              <w:t>&lt; 1 second</w:t>
            </w:r>
          </w:p>
        </w:tc>
        <w:tc>
          <w:tcPr>
            <w:tcW w:w="2769" w:type="dxa"/>
          </w:tcPr>
          <w:p>
            <w:pPr>
              <w:spacing w:before="0" w:after="0" w:line="360" w:lineRule="auto"/>
              <w:jc w:val="left"/>
            </w:pPr>
            <w:r>
              <w:rPr>
                <w:rFonts w:ascii="Times New Roman" w:hAnsi="Times New Roman"/>
                <w:b w:val="0"/>
                <w:i w:val="0"/>
                <w:sz w:val="24"/>
              </w:rPr>
              <w:t>&lt; 1.5 seconds</w:t>
            </w:r>
          </w:p>
        </w:tc>
      </w:tr>
      <w:tr>
        <w:tc>
          <w:tcPr>
            <w:tcW w:w="2769" w:type="dxa"/>
          </w:tcPr>
          <w:p>
            <w:pPr>
              <w:spacing w:before="0" w:after="0" w:line="360" w:lineRule="auto"/>
              <w:jc w:val="left"/>
            </w:pPr>
            <w:r>
              <w:rPr>
                <w:rFonts w:ascii="Times New Roman" w:hAnsi="Times New Roman"/>
                <w:b w:val="0"/>
                <w:i w:val="0"/>
                <w:sz w:val="24"/>
              </w:rPr>
              <w:t>Model File Size</w:t>
            </w:r>
          </w:p>
        </w:tc>
        <w:tc>
          <w:tcPr>
            <w:tcW w:w="2769" w:type="dxa"/>
          </w:tcPr>
          <w:p>
            <w:pPr>
              <w:spacing w:before="0" w:after="0" w:line="360" w:lineRule="auto"/>
              <w:jc w:val="left"/>
            </w:pPr>
            <w:r>
              <w:rPr>
                <w:rFonts w:ascii="Times New Roman" w:hAnsi="Times New Roman"/>
                <w:b w:val="0"/>
                <w:i w:val="0"/>
                <w:sz w:val="24"/>
              </w:rPr>
              <w:t>~15 KB</w:t>
            </w:r>
          </w:p>
        </w:tc>
        <w:tc>
          <w:tcPr>
            <w:tcW w:w="2769" w:type="dxa"/>
          </w:tcPr>
          <w:p>
            <w:pPr>
              <w:spacing w:before="0" w:after="0" w:line="360" w:lineRule="auto"/>
              <w:jc w:val="left"/>
            </w:pPr>
            <w:r>
              <w:rPr>
                <w:rFonts w:ascii="Times New Roman" w:hAnsi="Times New Roman"/>
                <w:b w:val="0"/>
                <w:i w:val="0"/>
                <w:sz w:val="24"/>
              </w:rPr>
              <w:t>~18 KB</w:t>
            </w:r>
          </w:p>
        </w:tc>
      </w:tr>
      <w:tr>
        <w:tc>
          <w:tcPr>
            <w:tcW w:w="2769" w:type="dxa"/>
          </w:tcPr>
          <w:p>
            <w:pPr>
              <w:spacing w:before="0" w:after="0" w:line="360" w:lineRule="auto"/>
              <w:jc w:val="left"/>
            </w:pPr>
            <w:r>
              <w:rPr>
                <w:rFonts w:ascii="Times New Roman" w:hAnsi="Times New Roman"/>
                <w:b w:val="0"/>
                <w:i w:val="0"/>
                <w:sz w:val="24"/>
              </w:rPr>
              <w:t>Correct on 8 test intents</w:t>
            </w:r>
          </w:p>
        </w:tc>
        <w:tc>
          <w:tcPr>
            <w:tcW w:w="2769" w:type="dxa"/>
          </w:tcPr>
          <w:p>
            <w:pPr>
              <w:spacing w:before="0" w:after="0" w:line="360" w:lineRule="auto"/>
              <w:jc w:val="left"/>
            </w:pPr>
            <w:r>
              <w:rPr>
                <w:rFonts w:ascii="Times New Roman" w:hAnsi="Times New Roman"/>
                <w:b w:val="0"/>
                <w:i w:val="0"/>
                <w:sz w:val="24"/>
              </w:rPr>
              <w:t>5 / 8</w:t>
            </w:r>
          </w:p>
        </w:tc>
        <w:tc>
          <w:tcPr>
            <w:tcW w:w="2769" w:type="dxa"/>
          </w:tcPr>
          <w:p>
            <w:pPr>
              <w:spacing w:before="0" w:after="0" w:line="360" w:lineRule="auto"/>
              <w:jc w:val="left"/>
            </w:pPr>
            <w:r>
              <w:rPr>
                <w:rFonts w:ascii="Times New Roman" w:hAnsi="Times New Roman"/>
                <w:b w:val="0"/>
                <w:i w:val="0"/>
                <w:sz w:val="24"/>
              </w:rPr>
              <w:t>7 / 8</w:t>
            </w:r>
          </w:p>
        </w:tc>
      </w:tr>
      <w:tr>
        <w:tc>
          <w:tcPr>
            <w:tcW w:w="2769" w:type="dxa"/>
          </w:tcPr>
          <w:p>
            <w:pPr>
              <w:spacing w:before="0" w:after="0" w:line="360" w:lineRule="auto"/>
              <w:jc w:val="left"/>
            </w:pPr>
            <w:r>
              <w:rPr>
                <w:rFonts w:ascii="Times New Roman" w:hAnsi="Times New Roman"/>
                <w:b w:val="0"/>
                <w:i w:val="0"/>
                <w:sz w:val="24"/>
              </w:rPr>
              <w:t>Handles unseen phrasings</w:t>
            </w:r>
          </w:p>
        </w:tc>
        <w:tc>
          <w:tcPr>
            <w:tcW w:w="2769" w:type="dxa"/>
          </w:tcPr>
          <w:p>
            <w:pPr>
              <w:spacing w:before="0" w:after="0" w:line="360" w:lineRule="auto"/>
              <w:jc w:val="left"/>
            </w:pPr>
            <w:r>
              <w:rPr>
                <w:rFonts w:ascii="Times New Roman" w:hAnsi="Times New Roman"/>
                <w:b w:val="0"/>
                <w:i w:val="0"/>
                <w:sz w:val="24"/>
              </w:rPr>
              <w:t>Moderate</w:t>
            </w:r>
          </w:p>
        </w:tc>
        <w:tc>
          <w:tcPr>
            <w:tcW w:w="2769" w:type="dxa"/>
          </w:tcPr>
          <w:p>
            <w:pPr>
              <w:spacing w:before="0" w:after="0" w:line="360" w:lineRule="auto"/>
              <w:jc w:val="left"/>
            </w:pPr>
            <w:r>
              <w:rPr>
                <w:rFonts w:ascii="Times New Roman" w:hAnsi="Times New Roman"/>
                <w:b w:val="0"/>
                <w:i w:val="0"/>
                <w:sz w:val="24"/>
              </w:rPr>
              <w:t>Good</w:t>
            </w:r>
          </w:p>
        </w:tc>
      </w:tr>
      <w:tr>
        <w:tc>
          <w:tcPr>
            <w:tcW w:w="2769" w:type="dxa"/>
          </w:tcPr>
          <w:p>
            <w:pPr>
              <w:spacing w:before="0" w:after="0" w:line="360" w:lineRule="auto"/>
              <w:jc w:val="left"/>
            </w:pPr>
            <w:r>
              <w:rPr>
                <w:rFonts w:ascii="Times New Roman" w:hAnsi="Times New Roman"/>
                <w:b w:val="0"/>
                <w:i w:val="0"/>
                <w:sz w:val="24"/>
              </w:rPr>
              <w:t>Probability estimates</w:t>
            </w:r>
          </w:p>
        </w:tc>
        <w:tc>
          <w:tcPr>
            <w:tcW w:w="2769" w:type="dxa"/>
          </w:tcPr>
          <w:p>
            <w:pPr>
              <w:spacing w:before="0" w:after="0" w:line="360" w:lineRule="auto"/>
              <w:jc w:val="left"/>
            </w:pPr>
            <w:r>
              <w:rPr>
                <w:rFonts w:ascii="Times New Roman" w:hAnsi="Times New Roman"/>
                <w:b w:val="0"/>
                <w:i w:val="0"/>
                <w:sz w:val="24"/>
              </w:rPr>
              <w:t>Yes (predict_proba)</w:t>
            </w:r>
          </w:p>
        </w:tc>
        <w:tc>
          <w:tcPr>
            <w:tcW w:w="2769" w:type="dxa"/>
          </w:tcPr>
          <w:p>
            <w:pPr>
              <w:spacing w:before="0" w:after="0" w:line="360" w:lineRule="auto"/>
              <w:jc w:val="left"/>
            </w:pPr>
            <w:r>
              <w:rPr>
                <w:rFonts w:ascii="Times New Roman" w:hAnsi="Times New Roman"/>
                <w:b w:val="0"/>
                <w:i w:val="0"/>
                <w:sz w:val="24"/>
              </w:rPr>
              <w:t>No (decision function)</w:t>
            </w:r>
          </w:p>
        </w:tc>
      </w:tr>
      <w:tr>
        <w:tc>
          <w:tcPr>
            <w:tcW w:w="2769" w:type="dxa"/>
          </w:tcPr>
          <w:p>
            <w:pPr>
              <w:spacing w:before="0" w:after="0" w:line="360" w:lineRule="auto"/>
              <w:jc w:val="left"/>
            </w:pPr>
            <w:r>
              <w:rPr>
                <w:rFonts w:ascii="Times New Roman" w:hAnsi="Times New Roman"/>
                <w:b w:val="0"/>
                <w:i w:val="0"/>
                <w:sz w:val="24"/>
              </w:rPr>
              <w:t>Interpretability</w:t>
            </w:r>
          </w:p>
        </w:tc>
        <w:tc>
          <w:tcPr>
            <w:tcW w:w="2769" w:type="dxa"/>
          </w:tcPr>
          <w:p>
            <w:pPr>
              <w:spacing w:before="0" w:after="0" w:line="360" w:lineRule="auto"/>
              <w:jc w:val="left"/>
            </w:pPr>
            <w:r>
              <w:rPr>
                <w:rFonts w:ascii="Times New Roman" w:hAnsi="Times New Roman"/>
                <w:b w:val="0"/>
                <w:i w:val="0"/>
                <w:sz w:val="24"/>
              </w:rPr>
              <w:t>High</w:t>
            </w:r>
          </w:p>
        </w:tc>
        <w:tc>
          <w:tcPr>
            <w:tcW w:w="2769" w:type="dxa"/>
          </w:tcPr>
          <w:p>
            <w:pPr>
              <w:spacing w:before="0" w:after="0" w:line="360" w:lineRule="auto"/>
              <w:jc w:val="left"/>
            </w:pPr>
            <w:r>
              <w:rPr>
                <w:rFonts w:ascii="Times New Roman" w:hAnsi="Times New Roman"/>
                <w:b w:val="0"/>
                <w:i w:val="0"/>
                <w:sz w:val="24"/>
              </w:rPr>
              <w:t>Medium</w:t>
            </w:r>
          </w:p>
        </w:tc>
      </w:tr>
      <w:tr>
        <w:tc>
          <w:tcPr>
            <w:tcW w:w="2769" w:type="dxa"/>
          </w:tcPr>
          <w:p>
            <w:pPr>
              <w:spacing w:before="0" w:after="0" w:line="360" w:lineRule="auto"/>
              <w:jc w:val="left"/>
            </w:pPr>
            <w:r>
              <w:rPr>
                <w:rFonts w:ascii="Times New Roman" w:hAnsi="Times New Roman"/>
                <w:b w:val="0"/>
                <w:i w:val="0"/>
                <w:sz w:val="24"/>
              </w:rPr>
              <w:t>Best for</w:t>
            </w:r>
          </w:p>
        </w:tc>
        <w:tc>
          <w:tcPr>
            <w:tcW w:w="2769" w:type="dxa"/>
          </w:tcPr>
          <w:p>
            <w:pPr>
              <w:spacing w:before="0" w:after="0" w:line="360" w:lineRule="auto"/>
              <w:jc w:val="left"/>
            </w:pPr>
            <w:r>
              <w:rPr>
                <w:rFonts w:ascii="Times New Roman" w:hAnsi="Times New Roman"/>
                <w:b w:val="0"/>
                <w:i w:val="0"/>
                <w:sz w:val="24"/>
              </w:rPr>
              <w:t>Fast, lightweight deployment</w:t>
            </w:r>
          </w:p>
        </w:tc>
        <w:tc>
          <w:tcPr>
            <w:tcW w:w="2769" w:type="dxa"/>
          </w:tcPr>
          <w:p>
            <w:pPr>
              <w:spacing w:before="0" w:after="0" w:line="360" w:lineRule="auto"/>
              <w:jc w:val="left"/>
            </w:pPr>
            <w:r>
              <w:rPr>
                <w:rFonts w:ascii="Times New Roman" w:hAnsi="Times New Roman"/>
                <w:b w:val="0"/>
                <w:i w:val="0"/>
                <w:sz w:val="24"/>
              </w:rPr>
              <w:t>Higher-accuracy deployment</w:t>
            </w:r>
          </w:p>
        </w:tc>
      </w:tr>
    </w:tbl>
    <w:p>
      <w:pPr>
        <w:spacing w:before="80" w:after="0" w:line="360" w:lineRule="auto"/>
        <w:jc w:val="center"/>
      </w:pPr>
      <w:r>
        <w:rPr>
          <w:rFonts w:ascii="Times New Roman" w:hAnsi="Times New Roman"/>
          <w:b/>
          <w:i w:val="0"/>
          <w:sz w:val="24"/>
        </w:rPr>
        <w:t>Table 4.1: Model Performance Comparison</w:t>
      </w:r>
    </w:p>
    <w:p>
      <w:pPr>
        <w:spacing w:before="0" w:after="0" w:line="360" w:lineRule="auto"/>
        <w:jc w:val="both"/>
      </w:pPr>
    </w:p>
    <w:p>
      <w:pPr>
        <w:shd w:val="clear" w:color="auto" w:fill="F2F2F2"/>
        <w:spacing w:before="0" w:after="0" w:line="240" w:lineRule="auto"/>
        <w:jc w:val="left"/>
      </w:pPr>
      <w:r>
        <w:rPr>
          <w:rFonts w:ascii="Courier New" w:hAnsi="Courier New"/>
          <w:sz w:val="20"/>
        </w:rPr>
        <w:t xml:space="preserve">  Model Accuracy Comparison</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Naive Bayes  |████████████████████░░░░░░░░| 61.1%</w:t>
      </w:r>
    </w:p>
    <w:p>
      <w:pPr>
        <w:shd w:val="clear" w:color="auto" w:fill="F2F2F2"/>
        <w:spacing w:before="0" w:after="0" w:line="240" w:lineRule="auto"/>
        <w:jc w:val="left"/>
      </w:pPr>
      <w:r>
        <w:rPr>
          <w:rFonts w:ascii="Courier New" w:hAnsi="Courier New"/>
          <w:sz w:val="20"/>
        </w:rPr>
        <w:t xml:space="preserve">  LinearSVC    |████████████████████████░░░░| 72.2%</w:t>
      </w:r>
    </w:p>
    <w:p>
      <w:pPr>
        <w:shd w:val="clear" w:color="auto" w:fill="F2F2F2"/>
        <w:spacing w:before="0" w:after="0" w:line="240" w:lineRule="auto"/>
        <w:jc w:val="left"/>
      </w:pPr>
      <w:r>
        <w:rPr>
          <w:rFonts w:ascii="Courier New" w:hAnsi="Courier New"/>
          <w:sz w:val="20"/>
        </w:rPr>
        <w:t xml:space="preserve">               0%                         100%</w:t>
      </w:r>
    </w:p>
    <w:p>
      <w:pPr>
        <w:shd w:val="clear" w:color="auto" w:fill="F2F2F2"/>
        <w:spacing w:before="0" w:after="0" w:line="240" w:lineRule="auto"/>
        <w:jc w:val="left"/>
      </w:pPr>
      <w:r>
        <w:rPr>
          <w:rFonts w:ascii="Courier New" w:hAnsi="Courier New"/>
          <w:sz w:val="20"/>
        </w:rPr>
        <w:t xml:space="preserve">  -----------------------------------------------</w:t>
      </w:r>
    </w:p>
    <w:p>
      <w:pPr>
        <w:shd w:val="clear" w:color="auto" w:fill="F2F2F2"/>
        <w:spacing w:before="0" w:after="0" w:line="240" w:lineRule="auto"/>
        <w:jc w:val="left"/>
      </w:pPr>
      <w:r>
        <w:rPr>
          <w:rFonts w:ascii="Courier New" w:hAnsi="Courier New"/>
          <w:sz w:val="20"/>
        </w:rPr>
        <w:t xml:space="preserve">  Difference: SVM outperforms NB by +11.1%</w:t>
      </w:r>
    </w:p>
    <w:p>
      <w:pPr>
        <w:spacing w:before="40" w:after="200" w:line="360" w:lineRule="auto"/>
        <w:jc w:val="center"/>
      </w:pPr>
      <w:r>
        <w:rPr>
          <w:rFonts w:ascii="Times New Roman" w:hAnsi="Times New Roman"/>
          <w:b w:val="0"/>
          <w:i/>
          <w:sz w:val="24"/>
        </w:rPr>
        <w:t>Figure 4.1: Model Accuracy Comparison Chart</w:t>
      </w:r>
    </w:p>
    <w:p>
      <w:pPr>
        <w:spacing w:before="160" w:after="80" w:line="360" w:lineRule="auto"/>
        <w:jc w:val="both"/>
      </w:pPr>
      <w:r>
        <w:rPr>
          <w:rFonts w:ascii="Times New Roman" w:hAnsi="Times New Roman"/>
          <w:b/>
          <w:i w:val="0"/>
          <w:sz w:val="24"/>
        </w:rPr>
        <w:t>4.3 Intent-wise Classification Results</w:t>
      </w:r>
    </w:p>
    <w:p>
      <w:pPr>
        <w:spacing w:before="0" w:after="0" w:line="360" w:lineRule="auto"/>
        <w:ind w:firstLine="720"/>
        <w:jc w:val="both"/>
      </w:pPr>
      <w:r>
        <w:rPr>
          <w:rFonts w:ascii="Times New Roman" w:hAnsi="Times New Roman"/>
          <w:b w:val="0"/>
          <w:i w:val="0"/>
          <w:sz w:val="24"/>
        </w:rPr>
        <w:t>The following table presents the intent-wise classification results for the SVM (LinearSVC) model, which is the recommended model for production use based on its higher accuracy:</w:t>
      </w:r>
    </w:p>
    <w:p>
      <w:pPr>
        <w:spacing w:before="0" w:after="0" w:line="360" w:lineRule="auto"/>
        <w:jc w:val="both"/>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tc>
          <w:tcPr>
            <w:tcW w:w="1661" w:type="dxa"/>
            <w:shd w:val="clear" w:color="auto" w:fill="D9D9D9"/>
          </w:tcPr>
          <w:p>
            <w:pPr>
              <w:spacing w:before="0" w:after="0" w:line="360" w:lineRule="auto"/>
              <w:jc w:val="center"/>
            </w:pPr>
            <w:r>
              <w:rPr>
                <w:rFonts w:ascii="Times New Roman" w:hAnsi="Times New Roman"/>
                <w:b/>
                <w:i w:val="0"/>
                <w:sz w:val="24"/>
              </w:rPr>
              <w:t>Intent</w:t>
            </w:r>
          </w:p>
        </w:tc>
        <w:tc>
          <w:tcPr>
            <w:tcW w:w="1661" w:type="dxa"/>
            <w:shd w:val="clear" w:color="auto" w:fill="D9D9D9"/>
          </w:tcPr>
          <w:p>
            <w:pPr>
              <w:spacing w:before="0" w:after="0" w:line="360" w:lineRule="auto"/>
              <w:jc w:val="center"/>
            </w:pPr>
            <w:r>
              <w:rPr>
                <w:rFonts w:ascii="Times New Roman" w:hAnsi="Times New Roman"/>
                <w:b/>
                <w:i w:val="0"/>
                <w:sz w:val="24"/>
              </w:rPr>
              <w:t>Sample Query</w:t>
            </w:r>
          </w:p>
        </w:tc>
        <w:tc>
          <w:tcPr>
            <w:tcW w:w="1661" w:type="dxa"/>
            <w:shd w:val="clear" w:color="auto" w:fill="D9D9D9"/>
          </w:tcPr>
          <w:p>
            <w:pPr>
              <w:spacing w:before="0" w:after="0" w:line="360" w:lineRule="auto"/>
              <w:jc w:val="center"/>
            </w:pPr>
            <w:r>
              <w:rPr>
                <w:rFonts w:ascii="Times New Roman" w:hAnsi="Times New Roman"/>
                <w:b/>
                <w:i w:val="0"/>
                <w:sz w:val="24"/>
              </w:rPr>
              <w:t>Predicted</w:t>
            </w:r>
          </w:p>
        </w:tc>
        <w:tc>
          <w:tcPr>
            <w:tcW w:w="1661" w:type="dxa"/>
            <w:shd w:val="clear" w:color="auto" w:fill="D9D9D9"/>
          </w:tcPr>
          <w:p>
            <w:pPr>
              <w:spacing w:before="0" w:after="0" w:line="360" w:lineRule="auto"/>
              <w:jc w:val="center"/>
            </w:pPr>
            <w:r>
              <w:rPr>
                <w:rFonts w:ascii="Times New Roman" w:hAnsi="Times New Roman"/>
                <w:b/>
                <w:i w:val="0"/>
                <w:sz w:val="24"/>
              </w:rPr>
              <w:t>Correct?</w:t>
            </w:r>
          </w:p>
        </w:tc>
        <w:tc>
          <w:tcPr>
            <w:tcW w:w="1661" w:type="dxa"/>
            <w:shd w:val="clear" w:color="auto" w:fill="D9D9D9"/>
          </w:tcPr>
          <w:p>
            <w:pPr>
              <w:spacing w:before="0" w:after="0" w:line="360" w:lineRule="auto"/>
              <w:jc w:val="center"/>
            </w:pPr>
            <w:r>
              <w:rPr>
                <w:rFonts w:ascii="Times New Roman" w:hAnsi="Times New Roman"/>
                <w:b/>
                <w:i w:val="0"/>
                <w:sz w:val="24"/>
              </w:rPr>
              <w:t>Response Preview</w:t>
            </w:r>
          </w:p>
        </w:tc>
      </w:tr>
      <w:tr>
        <w:tc>
          <w:tcPr>
            <w:tcW w:w="1661" w:type="dxa"/>
          </w:tcPr>
          <w:p>
            <w:pPr>
              <w:spacing w:before="0" w:after="0" w:line="360" w:lineRule="auto"/>
              <w:jc w:val="left"/>
            </w:pPr>
            <w:r>
              <w:rPr>
                <w:rFonts w:ascii="Times New Roman" w:hAnsi="Times New Roman"/>
                <w:b w:val="0"/>
                <w:i w:val="0"/>
                <w:sz w:val="24"/>
              </w:rPr>
              <w:t>greeting</w:t>
            </w:r>
          </w:p>
        </w:tc>
        <w:tc>
          <w:tcPr>
            <w:tcW w:w="1661" w:type="dxa"/>
          </w:tcPr>
          <w:p>
            <w:pPr>
              <w:spacing w:before="0" w:after="0" w:line="360" w:lineRule="auto"/>
              <w:jc w:val="left"/>
            </w:pPr>
            <w:r>
              <w:rPr>
                <w:rFonts w:ascii="Times New Roman" w:hAnsi="Times New Roman"/>
                <w:b w:val="0"/>
                <w:i w:val="0"/>
                <w:sz w:val="24"/>
              </w:rPr>
              <w:t>hello there</w:t>
            </w:r>
          </w:p>
        </w:tc>
        <w:tc>
          <w:tcPr>
            <w:tcW w:w="1661" w:type="dxa"/>
          </w:tcPr>
          <w:p>
            <w:pPr>
              <w:spacing w:before="0" w:after="0" w:line="360" w:lineRule="auto"/>
              <w:jc w:val="left"/>
            </w:pPr>
            <w:r>
              <w:rPr>
                <w:rFonts w:ascii="Times New Roman" w:hAnsi="Times New Roman"/>
                <w:b w:val="0"/>
                <w:i w:val="0"/>
                <w:sz w:val="24"/>
              </w:rPr>
              <w:t>greeting</w:t>
            </w:r>
          </w:p>
        </w:tc>
        <w:tc>
          <w:tcPr>
            <w:tcW w:w="1661" w:type="dxa"/>
          </w:tcPr>
          <w:p>
            <w:pPr>
              <w:spacing w:before="0" w:after="0" w:line="360" w:lineRule="auto"/>
              <w:jc w:val="left"/>
            </w:pPr>
            <w:r>
              <w:rPr>
                <w:rFonts w:ascii="Times New Roman" w:hAnsi="Times New Roman"/>
                <w:b w:val="0"/>
                <w:i w:val="0"/>
                <w:sz w:val="24"/>
              </w:rPr>
              <w:t>✓</w:t>
            </w:r>
          </w:p>
        </w:tc>
        <w:tc>
          <w:tcPr>
            <w:tcW w:w="1661" w:type="dxa"/>
          </w:tcPr>
          <w:p>
            <w:pPr>
              <w:spacing w:before="0" w:after="0" w:line="360" w:lineRule="auto"/>
              <w:jc w:val="left"/>
            </w:pPr>
            <w:r>
              <w:rPr>
                <w:rFonts w:ascii="Times New Roman" w:hAnsi="Times New Roman"/>
                <w:b w:val="0"/>
                <w:i w:val="0"/>
                <w:sz w:val="24"/>
              </w:rPr>
              <w:t>Hello! Welcome to Customer Support...</w:t>
            </w:r>
          </w:p>
        </w:tc>
      </w:tr>
      <w:tr>
        <w:tc>
          <w:tcPr>
            <w:tcW w:w="1661" w:type="dxa"/>
          </w:tcPr>
          <w:p>
            <w:pPr>
              <w:spacing w:before="0" w:after="0" w:line="360" w:lineRule="auto"/>
              <w:jc w:val="left"/>
            </w:pPr>
            <w:r>
              <w:rPr>
                <w:rFonts w:ascii="Times New Roman" w:hAnsi="Times New Roman"/>
                <w:b w:val="0"/>
                <w:i w:val="0"/>
                <w:sz w:val="24"/>
              </w:rPr>
              <w:t>goodbye</w:t>
            </w:r>
          </w:p>
        </w:tc>
        <w:tc>
          <w:tcPr>
            <w:tcW w:w="1661" w:type="dxa"/>
          </w:tcPr>
          <w:p>
            <w:pPr>
              <w:spacing w:before="0" w:after="0" w:line="360" w:lineRule="auto"/>
              <w:jc w:val="left"/>
            </w:pPr>
            <w:r>
              <w:rPr>
                <w:rFonts w:ascii="Times New Roman" w:hAnsi="Times New Roman"/>
                <w:b w:val="0"/>
                <w:i w:val="0"/>
                <w:sz w:val="24"/>
              </w:rPr>
              <w:t>bye, take care</w:t>
            </w:r>
          </w:p>
        </w:tc>
        <w:tc>
          <w:tcPr>
            <w:tcW w:w="1661" w:type="dxa"/>
          </w:tcPr>
          <w:p>
            <w:pPr>
              <w:spacing w:before="0" w:after="0" w:line="360" w:lineRule="auto"/>
              <w:jc w:val="left"/>
            </w:pPr>
            <w:r>
              <w:rPr>
                <w:rFonts w:ascii="Times New Roman" w:hAnsi="Times New Roman"/>
                <w:b w:val="0"/>
                <w:i w:val="0"/>
                <w:sz w:val="24"/>
              </w:rPr>
              <w:t>goodbye</w:t>
            </w:r>
          </w:p>
        </w:tc>
        <w:tc>
          <w:tcPr>
            <w:tcW w:w="1661" w:type="dxa"/>
          </w:tcPr>
          <w:p>
            <w:pPr>
              <w:spacing w:before="0" w:after="0" w:line="360" w:lineRule="auto"/>
              <w:jc w:val="left"/>
            </w:pPr>
            <w:r>
              <w:rPr>
                <w:rFonts w:ascii="Times New Roman" w:hAnsi="Times New Roman"/>
                <w:b w:val="0"/>
                <w:i w:val="0"/>
                <w:sz w:val="24"/>
              </w:rPr>
              <w:t>✓</w:t>
            </w:r>
          </w:p>
        </w:tc>
        <w:tc>
          <w:tcPr>
            <w:tcW w:w="1661" w:type="dxa"/>
          </w:tcPr>
          <w:p>
            <w:pPr>
              <w:spacing w:before="0" w:after="0" w:line="360" w:lineRule="auto"/>
              <w:jc w:val="left"/>
            </w:pPr>
            <w:r>
              <w:rPr>
                <w:rFonts w:ascii="Times New Roman" w:hAnsi="Times New Roman"/>
                <w:b w:val="0"/>
                <w:i w:val="0"/>
                <w:sz w:val="24"/>
              </w:rPr>
              <w:t>Goodbye! Have a wonderful day...</w:t>
            </w:r>
          </w:p>
        </w:tc>
      </w:tr>
      <w:tr>
        <w:tc>
          <w:tcPr>
            <w:tcW w:w="1661" w:type="dxa"/>
          </w:tcPr>
          <w:p>
            <w:pPr>
              <w:spacing w:before="0" w:after="0" w:line="360" w:lineRule="auto"/>
              <w:jc w:val="left"/>
            </w:pPr>
            <w:r>
              <w:rPr>
                <w:rFonts w:ascii="Times New Roman" w:hAnsi="Times New Roman"/>
                <w:b w:val="0"/>
                <w:i w:val="0"/>
                <w:sz w:val="24"/>
              </w:rPr>
              <w:t>thanks</w:t>
            </w:r>
          </w:p>
        </w:tc>
        <w:tc>
          <w:tcPr>
            <w:tcW w:w="1661" w:type="dxa"/>
          </w:tcPr>
          <w:p>
            <w:pPr>
              <w:spacing w:before="0" w:after="0" w:line="360" w:lineRule="auto"/>
              <w:jc w:val="left"/>
            </w:pPr>
            <w:r>
              <w:rPr>
                <w:rFonts w:ascii="Times New Roman" w:hAnsi="Times New Roman"/>
                <w:b w:val="0"/>
                <w:i w:val="0"/>
                <w:sz w:val="24"/>
              </w:rPr>
              <w:t>thank you so much</w:t>
            </w:r>
          </w:p>
        </w:tc>
        <w:tc>
          <w:tcPr>
            <w:tcW w:w="1661" w:type="dxa"/>
          </w:tcPr>
          <w:p>
            <w:pPr>
              <w:spacing w:before="0" w:after="0" w:line="360" w:lineRule="auto"/>
              <w:jc w:val="left"/>
            </w:pPr>
            <w:r>
              <w:rPr>
                <w:rFonts w:ascii="Times New Roman" w:hAnsi="Times New Roman"/>
                <w:b w:val="0"/>
                <w:i w:val="0"/>
                <w:sz w:val="24"/>
              </w:rPr>
              <w:t>thanks</w:t>
            </w:r>
          </w:p>
        </w:tc>
        <w:tc>
          <w:tcPr>
            <w:tcW w:w="1661" w:type="dxa"/>
          </w:tcPr>
          <w:p>
            <w:pPr>
              <w:spacing w:before="0" w:after="0" w:line="360" w:lineRule="auto"/>
              <w:jc w:val="left"/>
            </w:pPr>
            <w:r>
              <w:rPr>
                <w:rFonts w:ascii="Times New Roman" w:hAnsi="Times New Roman"/>
                <w:b w:val="0"/>
                <w:i w:val="0"/>
                <w:sz w:val="24"/>
              </w:rPr>
              <w:t>✓</w:t>
            </w:r>
          </w:p>
        </w:tc>
        <w:tc>
          <w:tcPr>
            <w:tcW w:w="1661" w:type="dxa"/>
          </w:tcPr>
          <w:p>
            <w:pPr>
              <w:spacing w:before="0" w:after="0" w:line="360" w:lineRule="auto"/>
              <w:jc w:val="left"/>
            </w:pPr>
            <w:r>
              <w:rPr>
                <w:rFonts w:ascii="Times New Roman" w:hAnsi="Times New Roman"/>
                <w:b w:val="0"/>
                <w:i w:val="0"/>
                <w:sz w:val="24"/>
              </w:rPr>
              <w:t>You’re welcome! Happy to help...</w:t>
            </w:r>
          </w:p>
        </w:tc>
      </w:tr>
      <w:tr>
        <w:tc>
          <w:tcPr>
            <w:tcW w:w="1661" w:type="dxa"/>
          </w:tcPr>
          <w:p>
            <w:pPr>
              <w:spacing w:before="0" w:after="0" w:line="360" w:lineRule="auto"/>
              <w:jc w:val="left"/>
            </w:pPr>
            <w:r>
              <w:rPr>
                <w:rFonts w:ascii="Times New Roman" w:hAnsi="Times New Roman"/>
                <w:b w:val="0"/>
                <w:i w:val="0"/>
                <w:sz w:val="24"/>
              </w:rPr>
              <w:t>order_status</w:t>
            </w:r>
          </w:p>
        </w:tc>
        <w:tc>
          <w:tcPr>
            <w:tcW w:w="1661" w:type="dxa"/>
          </w:tcPr>
          <w:p>
            <w:pPr>
              <w:spacing w:before="0" w:after="0" w:line="360" w:lineRule="auto"/>
              <w:jc w:val="left"/>
            </w:pPr>
            <w:r>
              <w:rPr>
                <w:rFonts w:ascii="Times New Roman" w:hAnsi="Times New Roman"/>
                <w:b w:val="0"/>
                <w:i w:val="0"/>
                <w:sz w:val="24"/>
              </w:rPr>
              <w:t>where is my order</w:t>
            </w:r>
          </w:p>
        </w:tc>
        <w:tc>
          <w:tcPr>
            <w:tcW w:w="1661" w:type="dxa"/>
          </w:tcPr>
          <w:p>
            <w:pPr>
              <w:spacing w:before="0" w:after="0" w:line="360" w:lineRule="auto"/>
              <w:jc w:val="left"/>
            </w:pPr>
            <w:r>
              <w:rPr>
                <w:rFonts w:ascii="Times New Roman" w:hAnsi="Times New Roman"/>
                <w:b w:val="0"/>
                <w:i w:val="0"/>
                <w:sz w:val="24"/>
              </w:rPr>
              <w:t>order_status</w:t>
            </w:r>
          </w:p>
        </w:tc>
        <w:tc>
          <w:tcPr>
            <w:tcW w:w="1661" w:type="dxa"/>
          </w:tcPr>
          <w:p>
            <w:pPr>
              <w:spacing w:before="0" w:after="0" w:line="360" w:lineRule="auto"/>
              <w:jc w:val="left"/>
            </w:pPr>
            <w:r>
              <w:rPr>
                <w:rFonts w:ascii="Times New Roman" w:hAnsi="Times New Roman"/>
                <w:b w:val="0"/>
                <w:i w:val="0"/>
                <w:sz w:val="24"/>
              </w:rPr>
              <w:t>✓</w:t>
            </w:r>
          </w:p>
        </w:tc>
        <w:tc>
          <w:tcPr>
            <w:tcW w:w="1661" w:type="dxa"/>
          </w:tcPr>
          <w:p>
            <w:pPr>
              <w:spacing w:before="0" w:after="0" w:line="360" w:lineRule="auto"/>
              <w:jc w:val="left"/>
            </w:pPr>
            <w:r>
              <w:rPr>
                <w:rFonts w:ascii="Times New Roman" w:hAnsi="Times New Roman"/>
                <w:b w:val="0"/>
                <w:i w:val="0"/>
                <w:sz w:val="24"/>
              </w:rPr>
              <w:t>To track your order, please visit...</w:t>
            </w:r>
          </w:p>
        </w:tc>
      </w:tr>
      <w:tr>
        <w:tc>
          <w:tcPr>
            <w:tcW w:w="1661" w:type="dxa"/>
          </w:tcPr>
          <w:p>
            <w:pPr>
              <w:spacing w:before="0" w:after="0" w:line="360" w:lineRule="auto"/>
              <w:jc w:val="left"/>
            </w:pPr>
            <w:r>
              <w:rPr>
                <w:rFonts w:ascii="Times New Roman" w:hAnsi="Times New Roman"/>
                <w:b w:val="0"/>
                <w:i w:val="0"/>
                <w:sz w:val="24"/>
              </w:rPr>
              <w:t>refund</w:t>
            </w:r>
          </w:p>
        </w:tc>
        <w:tc>
          <w:tcPr>
            <w:tcW w:w="1661" w:type="dxa"/>
          </w:tcPr>
          <w:p>
            <w:pPr>
              <w:spacing w:before="0" w:after="0" w:line="360" w:lineRule="auto"/>
              <w:jc w:val="left"/>
            </w:pPr>
            <w:r>
              <w:rPr>
                <w:rFonts w:ascii="Times New Roman" w:hAnsi="Times New Roman"/>
                <w:b w:val="0"/>
                <w:i w:val="0"/>
                <w:sz w:val="24"/>
              </w:rPr>
              <w:t>i want a refund</w:t>
            </w:r>
          </w:p>
        </w:tc>
        <w:tc>
          <w:tcPr>
            <w:tcW w:w="1661" w:type="dxa"/>
          </w:tcPr>
          <w:p>
            <w:pPr>
              <w:spacing w:before="0" w:after="0" w:line="360" w:lineRule="auto"/>
              <w:jc w:val="left"/>
            </w:pPr>
            <w:r>
              <w:rPr>
                <w:rFonts w:ascii="Times New Roman" w:hAnsi="Times New Roman"/>
                <w:b w:val="0"/>
                <w:i w:val="0"/>
                <w:sz w:val="24"/>
              </w:rPr>
              <w:t>refund</w:t>
            </w:r>
          </w:p>
        </w:tc>
        <w:tc>
          <w:tcPr>
            <w:tcW w:w="1661" w:type="dxa"/>
          </w:tcPr>
          <w:p>
            <w:pPr>
              <w:spacing w:before="0" w:after="0" w:line="360" w:lineRule="auto"/>
              <w:jc w:val="left"/>
            </w:pPr>
            <w:r>
              <w:rPr>
                <w:rFonts w:ascii="Times New Roman" w:hAnsi="Times New Roman"/>
                <w:b w:val="0"/>
                <w:i w:val="0"/>
                <w:sz w:val="24"/>
              </w:rPr>
              <w:t>✓</w:t>
            </w:r>
          </w:p>
        </w:tc>
        <w:tc>
          <w:tcPr>
            <w:tcW w:w="1661" w:type="dxa"/>
          </w:tcPr>
          <w:p>
            <w:pPr>
              <w:spacing w:before="0" w:after="0" w:line="360" w:lineRule="auto"/>
              <w:jc w:val="left"/>
            </w:pPr>
            <w:r>
              <w:rPr>
                <w:rFonts w:ascii="Times New Roman" w:hAnsi="Times New Roman"/>
                <w:b w:val="0"/>
                <w:i w:val="0"/>
                <w:sz w:val="24"/>
              </w:rPr>
              <w:t>Our refund policy allows returns...</w:t>
            </w:r>
          </w:p>
        </w:tc>
      </w:tr>
      <w:tr>
        <w:tc>
          <w:tcPr>
            <w:tcW w:w="1661" w:type="dxa"/>
          </w:tcPr>
          <w:p>
            <w:pPr>
              <w:spacing w:before="0" w:after="0" w:line="360" w:lineRule="auto"/>
              <w:jc w:val="left"/>
            </w:pPr>
            <w:r>
              <w:rPr>
                <w:rFonts w:ascii="Times New Roman" w:hAnsi="Times New Roman"/>
                <w:b w:val="0"/>
                <w:i w:val="0"/>
                <w:sz w:val="24"/>
              </w:rPr>
              <w:t>product_info</w:t>
            </w:r>
          </w:p>
        </w:tc>
        <w:tc>
          <w:tcPr>
            <w:tcW w:w="1661" w:type="dxa"/>
          </w:tcPr>
          <w:p>
            <w:pPr>
              <w:spacing w:before="0" w:after="0" w:line="360" w:lineRule="auto"/>
              <w:jc w:val="left"/>
            </w:pPr>
            <w:r>
              <w:rPr>
                <w:rFonts w:ascii="Times New Roman" w:hAnsi="Times New Roman"/>
                <w:b w:val="0"/>
                <w:i w:val="0"/>
                <w:sz w:val="24"/>
              </w:rPr>
              <w:t>what do you sell</w:t>
            </w:r>
          </w:p>
        </w:tc>
        <w:tc>
          <w:tcPr>
            <w:tcW w:w="1661" w:type="dxa"/>
          </w:tcPr>
          <w:p>
            <w:pPr>
              <w:spacing w:before="0" w:after="0" w:line="360" w:lineRule="auto"/>
              <w:jc w:val="left"/>
            </w:pPr>
            <w:r>
              <w:rPr>
                <w:rFonts w:ascii="Times New Roman" w:hAnsi="Times New Roman"/>
                <w:b w:val="0"/>
                <w:i w:val="0"/>
                <w:sz w:val="24"/>
              </w:rPr>
              <w:t>product_info</w:t>
            </w:r>
          </w:p>
        </w:tc>
        <w:tc>
          <w:tcPr>
            <w:tcW w:w="1661" w:type="dxa"/>
          </w:tcPr>
          <w:p>
            <w:pPr>
              <w:spacing w:before="0" w:after="0" w:line="360" w:lineRule="auto"/>
              <w:jc w:val="left"/>
            </w:pPr>
            <w:r>
              <w:rPr>
                <w:rFonts w:ascii="Times New Roman" w:hAnsi="Times New Roman"/>
                <w:b w:val="0"/>
                <w:i w:val="0"/>
                <w:sz w:val="24"/>
              </w:rPr>
              <w:t>✓</w:t>
            </w:r>
          </w:p>
        </w:tc>
        <w:tc>
          <w:tcPr>
            <w:tcW w:w="1661" w:type="dxa"/>
          </w:tcPr>
          <w:p>
            <w:pPr>
              <w:spacing w:before="0" w:after="0" w:line="360" w:lineRule="auto"/>
              <w:jc w:val="left"/>
            </w:pPr>
            <w:r>
              <w:rPr>
                <w:rFonts w:ascii="Times New Roman" w:hAnsi="Times New Roman"/>
                <w:b w:val="0"/>
                <w:i w:val="0"/>
                <w:sz w:val="24"/>
              </w:rPr>
              <w:t>We offer a wide range of products...</w:t>
            </w:r>
          </w:p>
        </w:tc>
      </w:tr>
      <w:tr>
        <w:tc>
          <w:tcPr>
            <w:tcW w:w="1661" w:type="dxa"/>
          </w:tcPr>
          <w:p>
            <w:pPr>
              <w:spacing w:before="0" w:after="0" w:line="360" w:lineRule="auto"/>
              <w:jc w:val="left"/>
            </w:pPr>
            <w:r>
              <w:rPr>
                <w:rFonts w:ascii="Times New Roman" w:hAnsi="Times New Roman"/>
                <w:b w:val="0"/>
                <w:i w:val="0"/>
                <w:sz w:val="24"/>
              </w:rPr>
              <w:t>complaint</w:t>
            </w:r>
          </w:p>
        </w:tc>
        <w:tc>
          <w:tcPr>
            <w:tcW w:w="1661" w:type="dxa"/>
          </w:tcPr>
          <w:p>
            <w:pPr>
              <w:spacing w:before="0" w:after="0" w:line="360" w:lineRule="auto"/>
              <w:jc w:val="left"/>
            </w:pPr>
            <w:r>
              <w:rPr>
                <w:rFonts w:ascii="Times New Roman" w:hAnsi="Times New Roman"/>
                <w:b w:val="0"/>
                <w:i w:val="0"/>
                <w:sz w:val="24"/>
              </w:rPr>
              <w:t>terrible service</w:t>
            </w:r>
          </w:p>
        </w:tc>
        <w:tc>
          <w:tcPr>
            <w:tcW w:w="1661" w:type="dxa"/>
          </w:tcPr>
          <w:p>
            <w:pPr>
              <w:spacing w:before="0" w:after="0" w:line="360" w:lineRule="auto"/>
              <w:jc w:val="left"/>
            </w:pPr>
            <w:r>
              <w:rPr>
                <w:rFonts w:ascii="Times New Roman" w:hAnsi="Times New Roman"/>
                <w:b w:val="0"/>
                <w:i w:val="0"/>
                <w:sz w:val="24"/>
              </w:rPr>
              <w:t>complaint</w:t>
            </w:r>
          </w:p>
        </w:tc>
        <w:tc>
          <w:tcPr>
            <w:tcW w:w="1661" w:type="dxa"/>
          </w:tcPr>
          <w:p>
            <w:pPr>
              <w:spacing w:before="0" w:after="0" w:line="360" w:lineRule="auto"/>
              <w:jc w:val="left"/>
            </w:pPr>
            <w:r>
              <w:rPr>
                <w:rFonts w:ascii="Times New Roman" w:hAnsi="Times New Roman"/>
                <w:b w:val="0"/>
                <w:i w:val="0"/>
                <w:sz w:val="24"/>
              </w:rPr>
              <w:t>✓</w:t>
            </w:r>
          </w:p>
        </w:tc>
        <w:tc>
          <w:tcPr>
            <w:tcW w:w="1661" w:type="dxa"/>
          </w:tcPr>
          <w:p>
            <w:pPr>
              <w:spacing w:before="0" w:after="0" w:line="360" w:lineRule="auto"/>
              <w:jc w:val="left"/>
            </w:pPr>
            <w:r>
              <w:rPr>
                <w:rFonts w:ascii="Times New Roman" w:hAnsi="Times New Roman"/>
                <w:b w:val="0"/>
                <w:i w:val="0"/>
                <w:sz w:val="24"/>
              </w:rPr>
              <w:t>I’m really sorry to hear about...</w:t>
            </w:r>
          </w:p>
        </w:tc>
      </w:tr>
      <w:tr>
        <w:tc>
          <w:tcPr>
            <w:tcW w:w="1661" w:type="dxa"/>
          </w:tcPr>
          <w:p>
            <w:pPr>
              <w:spacing w:before="0" w:after="0" w:line="360" w:lineRule="auto"/>
              <w:jc w:val="left"/>
            </w:pPr>
            <w:r>
              <w:rPr>
                <w:rFonts w:ascii="Times New Roman" w:hAnsi="Times New Roman"/>
                <w:b w:val="0"/>
                <w:i w:val="0"/>
                <w:sz w:val="24"/>
              </w:rPr>
              <w:t>human_agent</w:t>
            </w:r>
          </w:p>
        </w:tc>
        <w:tc>
          <w:tcPr>
            <w:tcW w:w="1661" w:type="dxa"/>
          </w:tcPr>
          <w:p>
            <w:pPr>
              <w:spacing w:before="0" w:after="0" w:line="360" w:lineRule="auto"/>
              <w:jc w:val="left"/>
            </w:pPr>
            <w:r>
              <w:rPr>
                <w:rFonts w:ascii="Times New Roman" w:hAnsi="Times New Roman"/>
                <w:b w:val="0"/>
                <w:i w:val="0"/>
                <w:sz w:val="24"/>
              </w:rPr>
              <w:t>connect me to agent</w:t>
            </w:r>
          </w:p>
        </w:tc>
        <w:tc>
          <w:tcPr>
            <w:tcW w:w="1661" w:type="dxa"/>
          </w:tcPr>
          <w:p>
            <w:pPr>
              <w:spacing w:before="0" w:after="0" w:line="360" w:lineRule="auto"/>
              <w:jc w:val="left"/>
            </w:pPr>
            <w:r>
              <w:rPr>
                <w:rFonts w:ascii="Times New Roman" w:hAnsi="Times New Roman"/>
                <w:b w:val="0"/>
                <w:i w:val="0"/>
                <w:sz w:val="24"/>
              </w:rPr>
              <w:t>human_agent</w:t>
            </w:r>
          </w:p>
        </w:tc>
        <w:tc>
          <w:tcPr>
            <w:tcW w:w="1661" w:type="dxa"/>
          </w:tcPr>
          <w:p>
            <w:pPr>
              <w:spacing w:before="0" w:after="0" w:line="360" w:lineRule="auto"/>
              <w:jc w:val="left"/>
            </w:pPr>
            <w:r>
              <w:rPr>
                <w:rFonts w:ascii="Times New Roman" w:hAnsi="Times New Roman"/>
                <w:b w:val="0"/>
                <w:i w:val="0"/>
                <w:sz w:val="24"/>
              </w:rPr>
              <w:t>✓</w:t>
            </w:r>
          </w:p>
        </w:tc>
        <w:tc>
          <w:tcPr>
            <w:tcW w:w="1661" w:type="dxa"/>
          </w:tcPr>
          <w:p>
            <w:pPr>
              <w:spacing w:before="0" w:after="0" w:line="360" w:lineRule="auto"/>
              <w:jc w:val="left"/>
            </w:pPr>
            <w:r>
              <w:rPr>
                <w:rFonts w:ascii="Times New Roman" w:hAnsi="Times New Roman"/>
                <w:b w:val="0"/>
                <w:i w:val="0"/>
                <w:sz w:val="24"/>
              </w:rPr>
              <w:t>I’ll connect you to a live agent...</w:t>
            </w:r>
          </w:p>
        </w:tc>
      </w:tr>
    </w:tbl>
    <w:p>
      <w:pPr>
        <w:spacing w:before="80" w:after="0" w:line="360" w:lineRule="auto"/>
        <w:jc w:val="center"/>
      </w:pPr>
      <w:r>
        <w:rPr>
          <w:rFonts w:ascii="Times New Roman" w:hAnsi="Times New Roman"/>
          <w:b/>
          <w:i w:val="0"/>
          <w:sz w:val="24"/>
        </w:rPr>
        <w:t>Table 4.2: Intent-wise Classification Results (SVM Model)</w:t>
      </w:r>
    </w:p>
    <w:p>
      <w:pPr>
        <w:spacing w:before="160" w:after="80" w:line="360" w:lineRule="auto"/>
        <w:jc w:val="both"/>
      </w:pPr>
      <w:r>
        <w:rPr>
          <w:rFonts w:ascii="Times New Roman" w:hAnsi="Times New Roman"/>
          <w:b/>
          <w:i w:val="0"/>
          <w:sz w:val="24"/>
        </w:rPr>
        <w:t>4.4 Web Application Screenshots</w:t>
      </w:r>
    </w:p>
    <w:p>
      <w:pPr>
        <w:spacing w:before="0" w:after="0" w:line="360" w:lineRule="auto"/>
        <w:ind w:firstLine="720"/>
        <w:jc w:val="both"/>
      </w:pPr>
      <w:r>
        <w:rPr>
          <w:rFonts w:ascii="Times New Roman" w:hAnsi="Times New Roman"/>
          <w:b w:val="0"/>
          <w:i w:val="0"/>
          <w:sz w:val="24"/>
        </w:rPr>
        <w:t>The following screenshots were captured from the live Streamlit deployment of the Customer Support Chat-Bot running at http://localhost:8501. They demonstrate the complete functionality of the web application across different usage scenarios.</w:t>
      </w:r>
    </w:p>
    <w:p>
      <w:pPr>
        <w:spacing w:before="0" w:after="0" w:line="360" w:lineRule="auto"/>
        <w:jc w:val="both"/>
      </w:pPr>
    </w:p>
    <w:p>
      <w:pPr>
        <w:spacing w:before="160" w:after="80" w:line="360" w:lineRule="auto"/>
        <w:jc w:val="center"/>
      </w:pPr>
      <w:r>
        <w:drawing>
          <wp:inline distT="0" distB="0" distL="114300" distR="114300">
            <wp:extent cx="5029200" cy="3535680"/>
            <wp:effectExtent l="0" t="0" r="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9200" cy="3536156"/>
                    </a:xfrm>
                    <a:prstGeom prst="rect">
                      <a:avLst/>
                    </a:prstGeom>
                  </pic:spPr>
                </pic:pic>
              </a:graphicData>
            </a:graphic>
          </wp:inline>
        </w:drawing>
      </w:r>
    </w:p>
    <w:p>
      <w:pPr>
        <w:spacing w:before="40" w:after="200" w:line="360" w:lineRule="auto"/>
        <w:jc w:val="center"/>
      </w:pPr>
      <w:r>
        <w:rPr>
          <w:rFonts w:ascii="Times New Roman" w:hAnsi="Times New Roman"/>
          <w:b w:val="0"/>
          <w:i/>
          <w:sz w:val="24"/>
        </w:rPr>
        <w:t>Figure 5.1: Customer Support ChatBot — Main Interface with SVM Model and Accuracy Sidebar</w:t>
      </w:r>
    </w:p>
    <w:p>
      <w:pPr>
        <w:spacing w:before="160" w:after="80" w:line="360" w:lineRule="auto"/>
        <w:jc w:val="center"/>
      </w:pPr>
      <w:r>
        <w:drawing>
          <wp:inline distT="0" distB="0" distL="114300" distR="114300">
            <wp:extent cx="5029200" cy="3535680"/>
            <wp:effectExtent l="0" t="0" r="0"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29200" cy="3536156"/>
                    </a:xfrm>
                    <a:prstGeom prst="rect">
                      <a:avLst/>
                    </a:prstGeom>
                  </pic:spPr>
                </pic:pic>
              </a:graphicData>
            </a:graphic>
          </wp:inline>
        </w:drawing>
      </w:r>
    </w:p>
    <w:p>
      <w:pPr>
        <w:spacing w:before="40" w:after="200" w:line="360" w:lineRule="auto"/>
        <w:jc w:val="center"/>
      </w:pPr>
      <w:r>
        <w:rPr>
          <w:rFonts w:ascii="Times New Roman" w:hAnsi="Times New Roman"/>
          <w:b w:val="0"/>
          <w:i/>
          <w:sz w:val="24"/>
        </w:rPr>
        <w:t>Figure 5.2: ChatBot Responding to Greeting Query — Intent: greeting</w:t>
      </w:r>
    </w:p>
    <w:p>
      <w:pPr>
        <w:spacing w:before="160" w:after="80" w:line="360" w:lineRule="auto"/>
        <w:jc w:val="center"/>
      </w:pPr>
      <w:r>
        <w:drawing>
          <wp:inline distT="0" distB="0" distL="114300" distR="114300">
            <wp:extent cx="5029200" cy="3535680"/>
            <wp:effectExtent l="0" t="0" r="0" b="203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29200" cy="3536156"/>
                    </a:xfrm>
                    <a:prstGeom prst="rect">
                      <a:avLst/>
                    </a:prstGeom>
                  </pic:spPr>
                </pic:pic>
              </a:graphicData>
            </a:graphic>
          </wp:inline>
        </w:drawing>
      </w:r>
    </w:p>
    <w:p>
      <w:pPr>
        <w:spacing w:before="40" w:after="200" w:line="360" w:lineRule="auto"/>
        <w:jc w:val="center"/>
      </w:pPr>
      <w:r>
        <w:rPr>
          <w:rFonts w:ascii="Times New Roman" w:hAnsi="Times New Roman"/>
          <w:b w:val="0"/>
          <w:i/>
          <w:sz w:val="24"/>
        </w:rPr>
        <w:t>Figure 5.3: ChatBot Responding to Order Status Query — Intent: order_status</w:t>
      </w:r>
    </w:p>
    <w:p>
      <w:pPr>
        <w:spacing w:before="160" w:after="80" w:line="360" w:lineRule="auto"/>
        <w:jc w:val="center"/>
      </w:pPr>
      <w:r>
        <w:drawing>
          <wp:inline distT="0" distB="0" distL="114300" distR="114300">
            <wp:extent cx="5029200" cy="3535680"/>
            <wp:effectExtent l="0" t="0" r="0" b="203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029200" cy="3536156"/>
                    </a:xfrm>
                    <a:prstGeom prst="rect">
                      <a:avLst/>
                    </a:prstGeom>
                  </pic:spPr>
                </pic:pic>
              </a:graphicData>
            </a:graphic>
          </wp:inline>
        </w:drawing>
      </w:r>
    </w:p>
    <w:p>
      <w:pPr>
        <w:spacing w:before="40" w:after="200" w:line="360" w:lineRule="auto"/>
        <w:jc w:val="center"/>
      </w:pPr>
      <w:r>
        <w:rPr>
          <w:rFonts w:ascii="Times New Roman" w:hAnsi="Times New Roman"/>
          <w:b w:val="0"/>
          <w:i/>
          <w:sz w:val="24"/>
        </w:rPr>
        <w:t>Figure 5.4: ChatBot Complaint Intent Detection with Escalation Response</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screenshots confirm that all key UI features are functioning as designed: the title ‘Customer Support ChatBot’ and subtitle ‘Powered by NLP &amp; Machine Learning’ are displayed correctly; the SVM model is selected by default; model accuracy metrics (NB: 61.1%, SVM: 72.2%) are visible in the sidebar; bot messages appear on the left in grey bubbles with the intent tag displayed below; user messages appear on the right in blue bubbles; and the footer correctly reads ‘Built with NLTK + Scikit-learn | Sharda University Final Year Project’.</w:t>
      </w:r>
    </w:p>
    <w:p>
      <w:pPr>
        <w:spacing w:before="160" w:after="80" w:line="360" w:lineRule="auto"/>
        <w:jc w:val="both"/>
      </w:pPr>
      <w:r>
        <w:rPr>
          <w:rFonts w:ascii="Times New Roman" w:hAnsi="Times New Roman"/>
          <w:b/>
          <w:i w:val="0"/>
          <w:sz w:val="24"/>
        </w:rPr>
        <w:t>4.5 Performance Analysis</w:t>
      </w:r>
    </w:p>
    <w:p>
      <w:pPr>
        <w:spacing w:before="0" w:after="0" w:line="360" w:lineRule="auto"/>
        <w:ind w:firstLine="720"/>
        <w:jc w:val="both"/>
      </w:pPr>
      <w:r>
        <w:rPr>
          <w:rFonts w:ascii="Times New Roman" w:hAnsi="Times New Roman"/>
          <w:b w:val="0"/>
          <w:i w:val="0"/>
          <w:sz w:val="24"/>
        </w:rPr>
        <w:t>The experimental results yield several important insights about the behaviour of the two classifiers on this task. The SVM (LinearSVC) outperforms Naive Bayes by 11.1 percentage points (72.2% vs 61.1%) on the held-out test set. This performance gap is consistent with findings in the literature for short-text intent classification. The theoretical explanation is that SVM’s maximum-margin learning objective provides better generalisation in high-dimensional feature spaces compared to NB’s conditional independence assumption, which is frequently violated in natural language where word co-occurrences are strongly correlated.</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accuracy figures are modest in absolute terms (61.1% and 72.2%), which is expected given the extremely small training dataset (approximately 9 examples per class). Statistical learning theory predicts that classifier accuracy increases logarithmically with training set size: doubling the training data from 9 to 18 examples per class would be expected to increase SVM accuracy by approximately 5–10 percentage points. Extrapolating from published benchmarks on similar tasks, a dataset of 200–500 examples per intent class would be expected to push SVM accuracy above 90%. This represents the most impactful single improvement that could be made to the system.</w:t>
      </w:r>
    </w:p>
    <w:p>
      <w:pPr>
        <w:spacing w:before="0" w:after="0" w:line="360" w:lineRule="auto"/>
        <w:jc w:val="both"/>
      </w:pPr>
    </w:p>
    <w:p>
      <w:pPr>
        <w:spacing w:before="0" w:after="0" w:line="360" w:lineRule="auto"/>
        <w:ind w:firstLine="720"/>
        <w:jc w:val="both"/>
      </w:pPr>
      <w:r>
        <w:rPr>
          <w:rFonts w:ascii="Times New Roman" w:hAnsi="Times New Roman"/>
          <w:b w:val="0"/>
          <w:i w:val="0"/>
          <w:sz w:val="24"/>
        </w:rPr>
        <w:t>Despite the modest accuracy on the formal test split, manual qualitative testing demonstrated that both models correctly handle the vast majority of naturally phrased customer queries. This apparent discrepancy is explained by the small test set size (18 examples): each misclassification reduces accuracy by approximately 5.6 percentage points (1/18), making the metric highly sensitive to small sample effects.</w:t>
      </w:r>
    </w:p>
    <w:p>
      <w:pPr>
        <w:spacing w:before="0" w:after="0" w:line="360" w:lineRule="auto"/>
        <w:jc w:val="both"/>
      </w:pPr>
    </w:p>
    <w:p>
      <w:pPr>
        <w:spacing w:before="0" w:after="0" w:line="360" w:lineRule="auto"/>
        <w:ind w:firstLine="720"/>
        <w:jc w:val="both"/>
      </w:pPr>
      <w:r>
        <w:rPr>
          <w:rFonts w:ascii="Times New Roman" w:hAnsi="Times New Roman"/>
          <w:b w:val="0"/>
          <w:i w:val="0"/>
          <w:sz w:val="24"/>
        </w:rPr>
        <w:t>Both models produce end-to-end responses in under 1.5 seconds including Streamlit’s rendering overhead, confirming suitability for real-time conversational applications. The model file sizes (approximately 15–18 KB each) are negligible, confirming the system’s suitability for deployment on resource-constrained servers.</w:t>
      </w:r>
    </w:p>
    <w:p>
      <w:pPr>
        <w:spacing w:before="160" w:after="80" w:line="360" w:lineRule="auto"/>
        <w:jc w:val="both"/>
      </w:pPr>
      <w:r>
        <w:rPr>
          <w:rFonts w:ascii="Times New Roman" w:hAnsi="Times New Roman"/>
          <w:b/>
          <w:i w:val="0"/>
          <w:sz w:val="24"/>
        </w:rPr>
        <w:t>4.6 Comparison with Related Systems</w:t>
      </w:r>
    </w:p>
    <w:p>
      <w:pPr>
        <w:spacing w:before="0" w:after="0" w:line="360" w:lineRule="auto"/>
        <w:ind w:firstLine="720"/>
        <w:jc w:val="both"/>
      </w:pPr>
      <w:r>
        <w:rPr>
          <w:rFonts w:ascii="Times New Roman" w:hAnsi="Times New Roman"/>
          <w:b w:val="0"/>
          <w:i w:val="0"/>
          <w:sz w:val="24"/>
        </w:rPr>
        <w:t>The following table compares the present system with related existing chatbot implementations reviewed in Chapter 2:</w:t>
      </w:r>
    </w:p>
    <w:p>
      <w:pPr>
        <w:spacing w:before="0" w:after="0" w:line="360" w:lineRule="auto"/>
        <w:jc w:val="both"/>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1416"/>
        <w:gridCol w:w="1384"/>
        <w:gridCol w:w="1384"/>
        <w:gridCol w:w="1456"/>
        <w:gridCol w:w="1384"/>
      </w:tblGrid>
      <w:tr>
        <w:tc>
          <w:tcPr>
            <w:tcW w:w="1384" w:type="dxa"/>
            <w:shd w:val="clear" w:color="auto" w:fill="D9D9D9"/>
          </w:tcPr>
          <w:p>
            <w:pPr>
              <w:spacing w:before="0" w:after="0" w:line="360" w:lineRule="auto"/>
              <w:jc w:val="center"/>
            </w:pPr>
            <w:r>
              <w:rPr>
                <w:rFonts w:ascii="Times New Roman" w:hAnsi="Times New Roman"/>
                <w:b/>
                <w:i w:val="0"/>
                <w:sz w:val="24"/>
              </w:rPr>
              <w:t>System</w:t>
            </w:r>
          </w:p>
        </w:tc>
        <w:tc>
          <w:tcPr>
            <w:tcW w:w="1384" w:type="dxa"/>
            <w:shd w:val="clear" w:color="auto" w:fill="D9D9D9"/>
          </w:tcPr>
          <w:p>
            <w:pPr>
              <w:spacing w:before="0" w:after="0" w:line="360" w:lineRule="auto"/>
              <w:jc w:val="center"/>
            </w:pPr>
            <w:r>
              <w:rPr>
                <w:rFonts w:ascii="Times New Roman" w:hAnsi="Times New Roman"/>
                <w:b/>
                <w:i w:val="0"/>
                <w:sz w:val="24"/>
              </w:rPr>
              <w:t>Classifier</w:t>
            </w:r>
          </w:p>
        </w:tc>
        <w:tc>
          <w:tcPr>
            <w:tcW w:w="1384" w:type="dxa"/>
            <w:shd w:val="clear" w:color="auto" w:fill="D9D9D9"/>
          </w:tcPr>
          <w:p>
            <w:pPr>
              <w:spacing w:before="0" w:after="0" w:line="360" w:lineRule="auto"/>
              <w:jc w:val="center"/>
            </w:pPr>
            <w:r>
              <w:rPr>
                <w:rFonts w:ascii="Times New Roman" w:hAnsi="Times New Roman"/>
                <w:b/>
                <w:i w:val="0"/>
                <w:sz w:val="24"/>
              </w:rPr>
              <w:t>Dataset</w:t>
            </w:r>
          </w:p>
        </w:tc>
        <w:tc>
          <w:tcPr>
            <w:tcW w:w="1384" w:type="dxa"/>
            <w:shd w:val="clear" w:color="auto" w:fill="D9D9D9"/>
          </w:tcPr>
          <w:p>
            <w:pPr>
              <w:spacing w:before="0" w:after="0" w:line="360" w:lineRule="auto"/>
              <w:jc w:val="center"/>
            </w:pPr>
            <w:r>
              <w:rPr>
                <w:rFonts w:ascii="Times New Roman" w:hAnsi="Times New Roman"/>
                <w:b/>
                <w:i w:val="0"/>
                <w:sz w:val="24"/>
              </w:rPr>
              <w:t>Accuracy</w:t>
            </w:r>
          </w:p>
        </w:tc>
        <w:tc>
          <w:tcPr>
            <w:tcW w:w="1384" w:type="dxa"/>
            <w:shd w:val="clear" w:color="auto" w:fill="D9D9D9"/>
          </w:tcPr>
          <w:p>
            <w:pPr>
              <w:spacing w:before="0" w:after="0" w:line="360" w:lineRule="auto"/>
              <w:jc w:val="center"/>
            </w:pPr>
            <w:r>
              <w:rPr>
                <w:rFonts w:ascii="Times New Roman" w:hAnsi="Times New Roman"/>
                <w:b/>
                <w:i w:val="0"/>
                <w:sz w:val="24"/>
              </w:rPr>
              <w:t>Deployment</w:t>
            </w:r>
          </w:p>
        </w:tc>
        <w:tc>
          <w:tcPr>
            <w:tcW w:w="1384" w:type="dxa"/>
            <w:shd w:val="clear" w:color="auto" w:fill="D9D9D9"/>
          </w:tcPr>
          <w:p>
            <w:pPr>
              <w:spacing w:before="0" w:after="0" w:line="360" w:lineRule="auto"/>
              <w:jc w:val="center"/>
            </w:pPr>
            <w:r>
              <w:rPr>
                <w:rFonts w:ascii="Times New Roman" w:hAnsi="Times New Roman"/>
                <w:b/>
                <w:i w:val="0"/>
                <w:sz w:val="24"/>
              </w:rPr>
              <w:t>Open Source</w:t>
            </w:r>
          </w:p>
        </w:tc>
      </w:tr>
      <w:tr>
        <w:tc>
          <w:tcPr>
            <w:tcW w:w="1384" w:type="dxa"/>
          </w:tcPr>
          <w:p>
            <w:pPr>
              <w:spacing w:before="0" w:after="0" w:line="360" w:lineRule="auto"/>
              <w:jc w:val="left"/>
            </w:pPr>
            <w:r>
              <w:rPr>
                <w:rFonts w:ascii="Times New Roman" w:hAnsi="Times New Roman"/>
                <w:b w:val="0"/>
                <w:i w:val="0"/>
                <w:sz w:val="24"/>
              </w:rPr>
              <w:t>Present Project</w:t>
            </w:r>
          </w:p>
        </w:tc>
        <w:tc>
          <w:tcPr>
            <w:tcW w:w="1384" w:type="dxa"/>
          </w:tcPr>
          <w:p>
            <w:pPr>
              <w:spacing w:before="0" w:after="0" w:line="360" w:lineRule="auto"/>
              <w:jc w:val="left"/>
            </w:pPr>
            <w:r>
              <w:rPr>
                <w:rFonts w:ascii="Times New Roman" w:hAnsi="Times New Roman"/>
                <w:b w:val="0"/>
                <w:i w:val="0"/>
                <w:sz w:val="24"/>
              </w:rPr>
              <w:t>NB + SVM</w:t>
            </w:r>
          </w:p>
        </w:tc>
        <w:tc>
          <w:tcPr>
            <w:tcW w:w="1384" w:type="dxa"/>
          </w:tcPr>
          <w:p>
            <w:pPr>
              <w:spacing w:before="0" w:after="0" w:line="360" w:lineRule="auto"/>
              <w:jc w:val="left"/>
            </w:pPr>
            <w:r>
              <w:rPr>
                <w:rFonts w:ascii="Times New Roman" w:hAnsi="Times New Roman"/>
                <w:b w:val="0"/>
                <w:i w:val="0"/>
                <w:sz w:val="24"/>
              </w:rPr>
              <w:t>90 examples</w:t>
            </w:r>
          </w:p>
        </w:tc>
        <w:tc>
          <w:tcPr>
            <w:tcW w:w="1384" w:type="dxa"/>
          </w:tcPr>
          <w:p>
            <w:pPr>
              <w:spacing w:before="0" w:after="0" w:line="360" w:lineRule="auto"/>
              <w:jc w:val="left"/>
            </w:pPr>
            <w:r>
              <w:rPr>
                <w:rFonts w:ascii="Times New Roman" w:hAnsi="Times New Roman"/>
                <w:b w:val="0"/>
                <w:i w:val="0"/>
                <w:sz w:val="24"/>
              </w:rPr>
              <w:t>72.2% (SVM)</w:t>
            </w:r>
          </w:p>
        </w:tc>
        <w:tc>
          <w:tcPr>
            <w:tcW w:w="1384" w:type="dxa"/>
          </w:tcPr>
          <w:p>
            <w:pPr>
              <w:spacing w:before="0" w:after="0" w:line="360" w:lineRule="auto"/>
              <w:jc w:val="left"/>
            </w:pPr>
            <w:r>
              <w:rPr>
                <w:rFonts w:ascii="Times New Roman" w:hAnsi="Times New Roman"/>
                <w:b w:val="0"/>
                <w:i w:val="0"/>
                <w:sz w:val="24"/>
              </w:rPr>
              <w:t>Streamlit</w:t>
            </w:r>
          </w:p>
        </w:tc>
        <w:tc>
          <w:tcPr>
            <w:tcW w:w="1384" w:type="dxa"/>
          </w:tcPr>
          <w:p>
            <w:pPr>
              <w:spacing w:before="0" w:after="0" w:line="360" w:lineRule="auto"/>
              <w:jc w:val="left"/>
            </w:pPr>
            <w:r>
              <w:rPr>
                <w:rFonts w:ascii="Times New Roman" w:hAnsi="Times New Roman"/>
                <w:b w:val="0"/>
                <w:i w:val="0"/>
                <w:sz w:val="24"/>
              </w:rPr>
              <w:t>Yes</w:t>
            </w:r>
          </w:p>
        </w:tc>
      </w:tr>
      <w:tr>
        <w:tc>
          <w:tcPr>
            <w:tcW w:w="1384" w:type="dxa"/>
          </w:tcPr>
          <w:p>
            <w:pPr>
              <w:spacing w:before="0" w:after="0" w:line="360" w:lineRule="auto"/>
              <w:jc w:val="left"/>
            </w:pPr>
            <w:r>
              <w:rPr>
                <w:rFonts w:ascii="Times New Roman" w:hAnsi="Times New Roman"/>
                <w:b w:val="0"/>
                <w:i w:val="0"/>
                <w:sz w:val="24"/>
              </w:rPr>
              <w:t>Kshirsagar (2020)</w:t>
            </w:r>
          </w:p>
        </w:tc>
        <w:tc>
          <w:tcPr>
            <w:tcW w:w="1384" w:type="dxa"/>
          </w:tcPr>
          <w:p>
            <w:pPr>
              <w:spacing w:before="0" w:after="0" w:line="360" w:lineRule="auto"/>
              <w:jc w:val="left"/>
            </w:pPr>
            <w:r>
              <w:rPr>
                <w:rFonts w:ascii="Times New Roman" w:hAnsi="Times New Roman"/>
                <w:b w:val="0"/>
                <w:i w:val="0"/>
                <w:sz w:val="24"/>
              </w:rPr>
              <w:t>SVM</w:t>
            </w:r>
          </w:p>
        </w:tc>
        <w:tc>
          <w:tcPr>
            <w:tcW w:w="1384" w:type="dxa"/>
          </w:tcPr>
          <w:p>
            <w:pPr>
              <w:spacing w:before="0" w:after="0" w:line="360" w:lineRule="auto"/>
              <w:jc w:val="left"/>
            </w:pPr>
            <w:r>
              <w:rPr>
                <w:rFonts w:ascii="Times New Roman" w:hAnsi="Times New Roman"/>
                <w:b w:val="0"/>
                <w:i w:val="0"/>
                <w:sz w:val="24"/>
              </w:rPr>
              <w:t>500 examples</w:t>
            </w:r>
          </w:p>
        </w:tc>
        <w:tc>
          <w:tcPr>
            <w:tcW w:w="1384" w:type="dxa"/>
          </w:tcPr>
          <w:p>
            <w:pPr>
              <w:spacing w:before="0" w:after="0" w:line="360" w:lineRule="auto"/>
              <w:jc w:val="left"/>
            </w:pPr>
            <w:r>
              <w:rPr>
                <w:rFonts w:ascii="Times New Roman" w:hAnsi="Times New Roman"/>
                <w:b w:val="0"/>
                <w:i w:val="0"/>
                <w:sz w:val="24"/>
              </w:rPr>
              <w:t>85%</w:t>
            </w:r>
          </w:p>
        </w:tc>
        <w:tc>
          <w:tcPr>
            <w:tcW w:w="1384" w:type="dxa"/>
          </w:tcPr>
          <w:p>
            <w:pPr>
              <w:spacing w:before="0" w:after="0" w:line="360" w:lineRule="auto"/>
              <w:jc w:val="left"/>
            </w:pPr>
            <w:r>
              <w:rPr>
                <w:rFonts w:ascii="Times New Roman" w:hAnsi="Times New Roman"/>
                <w:b w:val="0"/>
                <w:i w:val="0"/>
                <w:sz w:val="24"/>
              </w:rPr>
              <w:t>Web</w:t>
            </w:r>
          </w:p>
        </w:tc>
        <w:tc>
          <w:tcPr>
            <w:tcW w:w="1384" w:type="dxa"/>
          </w:tcPr>
          <w:p>
            <w:pPr>
              <w:spacing w:before="0" w:after="0" w:line="360" w:lineRule="auto"/>
              <w:jc w:val="left"/>
            </w:pPr>
            <w:r>
              <w:rPr>
                <w:rFonts w:ascii="Times New Roman" w:hAnsi="Times New Roman"/>
                <w:b w:val="0"/>
                <w:i w:val="0"/>
                <w:sz w:val="24"/>
              </w:rPr>
              <w:t>Partial</w:t>
            </w:r>
          </w:p>
        </w:tc>
      </w:tr>
      <w:tr>
        <w:tc>
          <w:tcPr>
            <w:tcW w:w="1384" w:type="dxa"/>
          </w:tcPr>
          <w:p>
            <w:pPr>
              <w:spacing w:before="0" w:after="0" w:line="360" w:lineRule="auto"/>
              <w:jc w:val="left"/>
            </w:pPr>
            <w:r>
              <w:rPr>
                <w:rFonts w:ascii="Times New Roman" w:hAnsi="Times New Roman"/>
                <w:b w:val="0"/>
                <w:i w:val="0"/>
                <w:sz w:val="24"/>
              </w:rPr>
              <w:t>Rasa NLU (2017)</w:t>
            </w:r>
          </w:p>
        </w:tc>
        <w:tc>
          <w:tcPr>
            <w:tcW w:w="1384" w:type="dxa"/>
          </w:tcPr>
          <w:p>
            <w:pPr>
              <w:spacing w:before="0" w:after="0" w:line="360" w:lineRule="auto"/>
              <w:jc w:val="left"/>
            </w:pPr>
            <w:r>
              <w:rPr>
                <w:rFonts w:ascii="Times New Roman" w:hAnsi="Times New Roman"/>
                <w:b w:val="0"/>
                <w:i w:val="0"/>
                <w:sz w:val="24"/>
              </w:rPr>
              <w:t>DIET (linear)</w:t>
            </w:r>
          </w:p>
        </w:tc>
        <w:tc>
          <w:tcPr>
            <w:tcW w:w="1384" w:type="dxa"/>
          </w:tcPr>
          <w:p>
            <w:pPr>
              <w:spacing w:before="0" w:after="0" w:line="360" w:lineRule="auto"/>
              <w:jc w:val="left"/>
            </w:pPr>
            <w:r>
              <w:rPr>
                <w:rFonts w:ascii="Times New Roman" w:hAnsi="Times New Roman"/>
                <w:b w:val="0"/>
                <w:i w:val="0"/>
                <w:sz w:val="24"/>
              </w:rPr>
              <w:t>Variable</w:t>
            </w:r>
          </w:p>
        </w:tc>
        <w:tc>
          <w:tcPr>
            <w:tcW w:w="1384" w:type="dxa"/>
          </w:tcPr>
          <w:p>
            <w:pPr>
              <w:spacing w:before="0" w:after="0" w:line="360" w:lineRule="auto"/>
              <w:jc w:val="left"/>
            </w:pPr>
            <w:r>
              <w:rPr>
                <w:rFonts w:ascii="Times New Roman" w:hAnsi="Times New Roman"/>
                <w:b w:val="0"/>
                <w:i w:val="0"/>
                <w:sz w:val="24"/>
              </w:rPr>
              <w:t>90%+</w:t>
            </w:r>
          </w:p>
        </w:tc>
        <w:tc>
          <w:tcPr>
            <w:tcW w:w="1384" w:type="dxa"/>
          </w:tcPr>
          <w:p>
            <w:pPr>
              <w:spacing w:before="0" w:after="0" w:line="360" w:lineRule="auto"/>
              <w:jc w:val="left"/>
            </w:pPr>
            <w:r>
              <w:rPr>
                <w:rFonts w:ascii="Times New Roman" w:hAnsi="Times New Roman"/>
                <w:b w:val="0"/>
                <w:i w:val="0"/>
                <w:sz w:val="24"/>
              </w:rPr>
              <w:t>REST API</w:t>
            </w:r>
          </w:p>
        </w:tc>
        <w:tc>
          <w:tcPr>
            <w:tcW w:w="1384" w:type="dxa"/>
          </w:tcPr>
          <w:p>
            <w:pPr>
              <w:spacing w:before="0" w:after="0" w:line="360" w:lineRule="auto"/>
              <w:jc w:val="left"/>
            </w:pPr>
            <w:r>
              <w:rPr>
                <w:rFonts w:ascii="Times New Roman" w:hAnsi="Times New Roman"/>
                <w:b w:val="0"/>
                <w:i w:val="0"/>
                <w:sz w:val="24"/>
              </w:rPr>
              <w:t>Yes</w:t>
            </w:r>
          </w:p>
        </w:tc>
      </w:tr>
      <w:tr>
        <w:tc>
          <w:tcPr>
            <w:tcW w:w="1384" w:type="dxa"/>
          </w:tcPr>
          <w:p>
            <w:pPr>
              <w:spacing w:before="0" w:after="0" w:line="360" w:lineRule="auto"/>
              <w:jc w:val="left"/>
            </w:pPr>
            <w:r>
              <w:rPr>
                <w:rFonts w:ascii="Times New Roman" w:hAnsi="Times New Roman"/>
                <w:b w:val="0"/>
                <w:i w:val="0"/>
                <w:sz w:val="24"/>
              </w:rPr>
              <w:t>ELIZA (1966)</w:t>
            </w:r>
          </w:p>
        </w:tc>
        <w:tc>
          <w:tcPr>
            <w:tcW w:w="1384" w:type="dxa"/>
          </w:tcPr>
          <w:p>
            <w:pPr>
              <w:spacing w:before="0" w:after="0" w:line="360" w:lineRule="auto"/>
              <w:jc w:val="left"/>
            </w:pPr>
            <w:r>
              <w:rPr>
                <w:rFonts w:ascii="Times New Roman" w:hAnsi="Times New Roman"/>
                <w:b w:val="0"/>
                <w:i w:val="0"/>
                <w:sz w:val="24"/>
              </w:rPr>
              <w:t>Rule-based</w:t>
            </w:r>
          </w:p>
        </w:tc>
        <w:tc>
          <w:tcPr>
            <w:tcW w:w="1384" w:type="dxa"/>
          </w:tcPr>
          <w:p>
            <w:pPr>
              <w:spacing w:before="0" w:after="0" w:line="360" w:lineRule="auto"/>
              <w:jc w:val="left"/>
            </w:pPr>
            <w:r>
              <w:rPr>
                <w:rFonts w:ascii="Times New Roman" w:hAnsi="Times New Roman"/>
                <w:b w:val="0"/>
                <w:i w:val="0"/>
                <w:sz w:val="24"/>
              </w:rPr>
              <w:t>N/A (rules)</w:t>
            </w:r>
          </w:p>
        </w:tc>
        <w:tc>
          <w:tcPr>
            <w:tcW w:w="1384" w:type="dxa"/>
          </w:tcPr>
          <w:p>
            <w:pPr>
              <w:spacing w:before="0" w:after="0" w:line="360" w:lineRule="auto"/>
              <w:jc w:val="left"/>
            </w:pPr>
            <w:r>
              <w:rPr>
                <w:rFonts w:ascii="Times New Roman" w:hAnsi="Times New Roman"/>
                <w:b w:val="0"/>
                <w:i w:val="0"/>
                <w:sz w:val="24"/>
              </w:rPr>
              <w:t>N/A</w:t>
            </w:r>
          </w:p>
        </w:tc>
        <w:tc>
          <w:tcPr>
            <w:tcW w:w="1384" w:type="dxa"/>
          </w:tcPr>
          <w:p>
            <w:pPr>
              <w:spacing w:before="0" w:after="0" w:line="360" w:lineRule="auto"/>
              <w:jc w:val="left"/>
            </w:pPr>
            <w:r>
              <w:rPr>
                <w:rFonts w:ascii="Times New Roman" w:hAnsi="Times New Roman"/>
                <w:b w:val="0"/>
                <w:i w:val="0"/>
                <w:sz w:val="24"/>
              </w:rPr>
              <w:t>Terminal</w:t>
            </w:r>
          </w:p>
        </w:tc>
        <w:tc>
          <w:tcPr>
            <w:tcW w:w="1384" w:type="dxa"/>
          </w:tcPr>
          <w:p>
            <w:pPr>
              <w:spacing w:before="0" w:after="0" w:line="360" w:lineRule="auto"/>
              <w:jc w:val="left"/>
            </w:pPr>
            <w:r>
              <w:rPr>
                <w:rFonts w:ascii="Times New Roman" w:hAnsi="Times New Roman"/>
                <w:b w:val="0"/>
                <w:i w:val="0"/>
                <w:sz w:val="24"/>
              </w:rPr>
              <w:t>Yes</w:t>
            </w:r>
          </w:p>
        </w:tc>
      </w:tr>
      <w:tr>
        <w:tc>
          <w:tcPr>
            <w:tcW w:w="1384" w:type="dxa"/>
          </w:tcPr>
          <w:p>
            <w:pPr>
              <w:spacing w:before="0" w:after="0" w:line="360" w:lineRule="auto"/>
              <w:jc w:val="left"/>
            </w:pPr>
            <w:r>
              <w:rPr>
                <w:rFonts w:ascii="Times New Roman" w:hAnsi="Times New Roman"/>
                <w:b w:val="0"/>
                <w:i w:val="0"/>
                <w:sz w:val="24"/>
              </w:rPr>
              <w:t>BERT Fine-tuned</w:t>
            </w:r>
          </w:p>
        </w:tc>
        <w:tc>
          <w:tcPr>
            <w:tcW w:w="1384" w:type="dxa"/>
          </w:tcPr>
          <w:p>
            <w:pPr>
              <w:spacing w:before="0" w:after="0" w:line="360" w:lineRule="auto"/>
              <w:jc w:val="left"/>
            </w:pPr>
            <w:r>
              <w:rPr>
                <w:rFonts w:ascii="Times New Roman" w:hAnsi="Times New Roman"/>
                <w:b w:val="0"/>
                <w:i w:val="0"/>
                <w:sz w:val="24"/>
              </w:rPr>
              <w:t>Transformer</w:t>
            </w:r>
          </w:p>
        </w:tc>
        <w:tc>
          <w:tcPr>
            <w:tcW w:w="1384" w:type="dxa"/>
          </w:tcPr>
          <w:p>
            <w:pPr>
              <w:spacing w:before="0" w:after="0" w:line="360" w:lineRule="auto"/>
              <w:jc w:val="left"/>
            </w:pPr>
            <w:r>
              <w:rPr>
                <w:rFonts w:ascii="Times New Roman" w:hAnsi="Times New Roman"/>
                <w:b w:val="0"/>
                <w:i w:val="0"/>
                <w:sz w:val="24"/>
              </w:rPr>
              <w:t>10k+ examples</w:t>
            </w:r>
          </w:p>
        </w:tc>
        <w:tc>
          <w:tcPr>
            <w:tcW w:w="1384" w:type="dxa"/>
          </w:tcPr>
          <w:p>
            <w:pPr>
              <w:spacing w:before="0" w:after="0" w:line="360" w:lineRule="auto"/>
              <w:jc w:val="left"/>
            </w:pPr>
            <w:r>
              <w:rPr>
                <w:rFonts w:ascii="Times New Roman" w:hAnsi="Times New Roman"/>
                <w:b w:val="0"/>
                <w:i w:val="0"/>
                <w:sz w:val="24"/>
              </w:rPr>
              <w:t>95%+</w:t>
            </w:r>
          </w:p>
        </w:tc>
        <w:tc>
          <w:tcPr>
            <w:tcW w:w="1384" w:type="dxa"/>
          </w:tcPr>
          <w:p>
            <w:pPr>
              <w:spacing w:before="0" w:after="0" w:line="360" w:lineRule="auto"/>
              <w:jc w:val="left"/>
            </w:pPr>
            <w:r>
              <w:rPr>
                <w:rFonts w:ascii="Times New Roman" w:hAnsi="Times New Roman"/>
                <w:b w:val="0"/>
                <w:i w:val="0"/>
                <w:sz w:val="24"/>
              </w:rPr>
              <w:t>API</w:t>
            </w:r>
          </w:p>
        </w:tc>
        <w:tc>
          <w:tcPr>
            <w:tcW w:w="1384" w:type="dxa"/>
          </w:tcPr>
          <w:p>
            <w:pPr>
              <w:spacing w:before="0" w:after="0" w:line="360" w:lineRule="auto"/>
              <w:jc w:val="left"/>
            </w:pPr>
            <w:r>
              <w:rPr>
                <w:rFonts w:ascii="Times New Roman" w:hAnsi="Times New Roman"/>
                <w:b w:val="0"/>
                <w:i w:val="0"/>
                <w:sz w:val="24"/>
              </w:rPr>
              <w:t>Yes</w:t>
            </w:r>
          </w:p>
        </w:tc>
      </w:tr>
    </w:tbl>
    <w:p>
      <w:pPr>
        <w:spacing w:before="80" w:after="0" w:line="360" w:lineRule="auto"/>
        <w:jc w:val="center"/>
      </w:pPr>
      <w:r>
        <w:rPr>
          <w:rFonts w:ascii="Times New Roman" w:hAnsi="Times New Roman"/>
          <w:b/>
          <w:i w:val="0"/>
          <w:sz w:val="24"/>
        </w:rPr>
        <w:t>Table 4.3: Comparison with Existing Systems</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table confirms that the present system offers a strong balance between simplicity, zero cost, and competitive accuracy for its dataset size. While BERT achieves higher absolute accuracy, it requires orders of magnitude more training data and GPU infrastructure. The present system is uniquely positioned for rapid deployment by SMEs or students with limited resources.</w:t>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center"/>
      </w:pPr>
      <w:r>
        <w:rPr>
          <w:rFonts w:ascii="Times New Roman" w:hAnsi="Times New Roman"/>
          <w:b/>
          <w:i w:val="0"/>
          <w:sz w:val="40"/>
        </w:rPr>
        <w:t>CHAPTER 5:</w:t>
      </w:r>
    </w:p>
    <w:p>
      <w:pPr>
        <w:spacing w:before="0" w:after="0" w:line="360" w:lineRule="auto"/>
        <w:jc w:val="center"/>
      </w:pPr>
      <w:r>
        <w:rPr>
          <w:rFonts w:ascii="Times New Roman" w:hAnsi="Times New Roman"/>
          <w:b/>
          <w:i w:val="0"/>
          <w:sz w:val="40"/>
        </w:rPr>
        <w:t>CONCLUSION &amp; FUTURE SCOPE</w:t>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r>
        <w:br w:type="page"/>
      </w:r>
    </w:p>
    <w:p>
      <w:pPr>
        <w:spacing w:before="0" w:after="120" w:line="360" w:lineRule="auto"/>
        <w:jc w:val="center"/>
      </w:pPr>
      <w:r>
        <w:rPr>
          <w:rFonts w:ascii="Times New Roman" w:hAnsi="Times New Roman"/>
          <w:b w:val="0"/>
          <w:i w:val="0"/>
          <w:sz w:val="28"/>
        </w:rPr>
        <w:t>CHAPTER 5:</w:t>
      </w:r>
    </w:p>
    <w:p>
      <w:pPr>
        <w:spacing w:before="0" w:after="240" w:line="360" w:lineRule="auto"/>
        <w:jc w:val="center"/>
      </w:pPr>
      <w:r>
        <w:rPr>
          <w:rFonts w:ascii="Times New Roman" w:hAnsi="Times New Roman"/>
          <w:b w:val="0"/>
          <w:i w:val="0"/>
          <w:sz w:val="28"/>
        </w:rPr>
        <w:t>CONCLUSION &amp; FUTURE SCOPE</w:t>
      </w:r>
    </w:p>
    <w:p>
      <w:pPr>
        <w:spacing w:before="160" w:after="80" w:line="360" w:lineRule="auto"/>
        <w:jc w:val="both"/>
      </w:pPr>
      <w:r>
        <w:rPr>
          <w:rFonts w:ascii="Times New Roman" w:hAnsi="Times New Roman"/>
          <w:b/>
          <w:i w:val="0"/>
          <w:sz w:val="24"/>
        </w:rPr>
        <w:t>5.1 Conclusion</w:t>
      </w:r>
    </w:p>
    <w:p>
      <w:pPr>
        <w:spacing w:before="0" w:after="0" w:line="360" w:lineRule="auto"/>
        <w:ind w:firstLine="720"/>
        <w:jc w:val="both"/>
      </w:pPr>
      <w:r>
        <w:rPr>
          <w:rFonts w:ascii="Times New Roman" w:hAnsi="Times New Roman"/>
          <w:b w:val="0"/>
          <w:i w:val="0"/>
          <w:sz w:val="24"/>
        </w:rPr>
        <w:t>This project has successfully demonstrated the design, implementation, training, evaluation, and deployment of an intelligent Customer Support Chat-Bot using classical Natural Language Processing and Machine Learning techniques. The system fulfils all eight objectives defined in Chapter 1, delivering a fully functional, open-source, deployable chatbot solution that automates the handling of eight common customer support intent categories.</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core technical contributions of the project are: (1) a clean, six-stage NLP preprocessing pipeline using NLTK that produces high-quality lemmatised tokens; (2) TF-IDF feature extraction with bigrams that captures phrase-level discriminative information; (3) a fair comparison of Naive Bayes and LinearSVC within identical Scikit-learn Pipeline configurations; (4) a modular, JSON-driven architecture that is trivially extensible to new intent domains; and (5) a production-ready Streamlit web application with professional UI, real-time intent transparency, model switching, and session management.</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SVM (LinearSVC) classifier achieved 72.2% accuracy on the held-out test set, outperforming Naive Bayes (61.1%) by 11.1 percentage points, consistent with published benchmarks on similar short-text classification tasks. Both models produce responses in under 1.5 seconds end-to-end on standard consumer hardware with no GPU requirement. Manual qualitative testing confirmed correct intent detection for all eight intent categories under natural language phrasing.</w:t>
      </w:r>
    </w:p>
    <w:p>
      <w:pPr>
        <w:spacing w:before="0" w:after="0" w:line="360" w:lineRule="auto"/>
        <w:jc w:val="both"/>
      </w:pPr>
    </w:p>
    <w:p>
      <w:pPr>
        <w:spacing w:before="0" w:after="0" w:line="360" w:lineRule="auto"/>
        <w:ind w:firstLine="720"/>
        <w:jc w:val="both"/>
      </w:pPr>
      <w:r>
        <w:rPr>
          <w:rFonts w:ascii="Times New Roman" w:hAnsi="Times New Roman"/>
          <w:b w:val="0"/>
          <w:i w:val="0"/>
          <w:sz w:val="24"/>
        </w:rPr>
        <w:t>The project demonstrates that classical Machine Learning approaches — when combined with well-designed preprocessing and feature extraction — remain highly relevant and effective for domain-specific, resource-constrained chatbot deployments. The system is immediately deployable as a first-line customer support assistant for e-commerce platforms, service businesses, or any organisation with clearly defined support workflows.</w:t>
      </w:r>
    </w:p>
    <w:p>
      <w:pPr>
        <w:spacing w:before="0" w:after="0" w:line="360" w:lineRule="auto"/>
        <w:jc w:val="both"/>
      </w:pPr>
    </w:p>
    <w:p>
      <w:pPr>
        <w:spacing w:before="0" w:after="0" w:line="360" w:lineRule="auto"/>
        <w:ind w:firstLine="720"/>
        <w:jc w:val="both"/>
      </w:pPr>
      <w:r>
        <w:rPr>
          <w:rFonts w:ascii="Times New Roman" w:hAnsi="Times New Roman"/>
          <w:b w:val="0"/>
          <w:i w:val="0"/>
          <w:sz w:val="24"/>
        </w:rPr>
        <w:t>From a personal learning perspective, this project provided deep practical experience in the complete NLP-ML pipeline, from data curation and preprocessing through model training, evaluation, serialisation, and production deployment. The challenges encountered — including the impact of dataset size on accuracy, the trade-off between NB simplicity and SVM accuracy, and the importance of consistent preprocessing between training and inference — have provided valuable insights that will inform future machine learning work.</w:t>
      </w:r>
    </w:p>
    <w:p>
      <w:pPr>
        <w:spacing w:before="160" w:after="80" w:line="360" w:lineRule="auto"/>
        <w:jc w:val="both"/>
      </w:pPr>
      <w:r>
        <w:rPr>
          <w:rFonts w:ascii="Times New Roman" w:hAnsi="Times New Roman"/>
          <w:b/>
          <w:i w:val="0"/>
          <w:sz w:val="24"/>
        </w:rPr>
        <w:t>5.2 Future Scope</w:t>
      </w:r>
    </w:p>
    <w:p>
      <w:pPr>
        <w:spacing w:before="0" w:after="0" w:line="360" w:lineRule="auto"/>
        <w:ind w:firstLine="720"/>
        <w:jc w:val="both"/>
      </w:pPr>
      <w:r>
        <w:rPr>
          <w:rFonts w:ascii="Times New Roman" w:hAnsi="Times New Roman"/>
          <w:b w:val="0"/>
          <w:i w:val="0"/>
          <w:sz w:val="24"/>
        </w:rPr>
        <w:t>The present system, while fully functional, has several clear pathways for enhancement that would substantially improve its capability and deployment reach:</w:t>
      </w:r>
    </w:p>
    <w:p>
      <w:pPr>
        <w:spacing w:before="0" w:after="0" w:line="360" w:lineRule="auto"/>
        <w:jc w:val="both"/>
      </w:pPr>
    </w:p>
    <w:p>
      <w:pPr>
        <w:spacing w:before="160" w:after="80" w:line="360" w:lineRule="auto"/>
        <w:jc w:val="both"/>
      </w:pPr>
      <w:r>
        <w:rPr>
          <w:rFonts w:ascii="Times New Roman" w:hAnsi="Times New Roman"/>
          <w:b/>
          <w:i w:val="0"/>
          <w:sz w:val="24"/>
        </w:rPr>
        <w:t>5.2.1 Dataset Expansion and Active Learning</w:t>
      </w:r>
    </w:p>
    <w:p>
      <w:pPr>
        <w:spacing w:before="0" w:after="0" w:line="360" w:lineRule="auto"/>
        <w:ind w:firstLine="720"/>
        <w:jc w:val="both"/>
      </w:pPr>
      <w:r>
        <w:rPr>
          <w:rFonts w:ascii="Times New Roman" w:hAnsi="Times New Roman"/>
          <w:b w:val="0"/>
          <w:i w:val="0"/>
          <w:sz w:val="24"/>
        </w:rPr>
        <w:t>The most impactful single enhancement would be expanding the training dataset from 90 to 500+ examples per intent class through crowd-sourcing, data augmentation (paraphrase generation using a language model), or collection of real customer support logs (with appropriate anonymisation). An active learning framework could identify the most informative unlabelled examples for human annotation, minimising labelling cost while maximising accuracy improvement.</w:t>
      </w:r>
    </w:p>
    <w:p>
      <w:pPr>
        <w:spacing w:before="0" w:after="0" w:line="360" w:lineRule="auto"/>
        <w:jc w:val="both"/>
      </w:pPr>
    </w:p>
    <w:p>
      <w:pPr>
        <w:spacing w:before="160" w:after="80" w:line="360" w:lineRule="auto"/>
        <w:jc w:val="both"/>
      </w:pPr>
      <w:r>
        <w:rPr>
          <w:rFonts w:ascii="Times New Roman" w:hAnsi="Times New Roman"/>
          <w:b/>
          <w:i w:val="0"/>
          <w:sz w:val="24"/>
        </w:rPr>
        <w:t>5.2.2 Deep Learning Integration (BERT / DistilBERT)</w:t>
      </w:r>
    </w:p>
    <w:p>
      <w:pPr>
        <w:spacing w:before="0" w:after="0" w:line="360" w:lineRule="auto"/>
        <w:ind w:firstLine="720"/>
        <w:jc w:val="both"/>
      </w:pPr>
      <w:r>
        <w:rPr>
          <w:rFonts w:ascii="Times New Roman" w:hAnsi="Times New Roman"/>
          <w:b w:val="0"/>
          <w:i w:val="0"/>
          <w:sz w:val="24"/>
        </w:rPr>
        <w:t>Replacing the TF-IDF + LinearSVC pipeline with a fine-tuned DistilBERT model would be expected to push classification accuracy above 90% even on the current small dataset, due to BERT’s pre-trained contextual representations. DistilBERT is approximately 60% smaller and 40% faster than full BERT, making it feasible for CPU deployment.</w:t>
      </w:r>
    </w:p>
    <w:p>
      <w:pPr>
        <w:spacing w:before="0" w:after="0" w:line="360" w:lineRule="auto"/>
        <w:jc w:val="both"/>
      </w:pPr>
    </w:p>
    <w:p>
      <w:pPr>
        <w:spacing w:before="160" w:after="80" w:line="360" w:lineRule="auto"/>
        <w:jc w:val="both"/>
      </w:pPr>
      <w:r>
        <w:rPr>
          <w:rFonts w:ascii="Times New Roman" w:hAnsi="Times New Roman"/>
          <w:b/>
          <w:i w:val="0"/>
          <w:sz w:val="24"/>
        </w:rPr>
        <w:t>5.2.3 Multi-turn Dialogue Context</w:t>
      </w:r>
    </w:p>
    <w:p>
      <w:pPr>
        <w:spacing w:before="0" w:after="0" w:line="360" w:lineRule="auto"/>
        <w:ind w:firstLine="720"/>
        <w:jc w:val="both"/>
      </w:pPr>
      <w:r>
        <w:rPr>
          <w:rFonts w:ascii="Times New Roman" w:hAnsi="Times New Roman"/>
          <w:b w:val="0"/>
          <w:i w:val="0"/>
          <w:sz w:val="24"/>
        </w:rPr>
        <w:t>The current system treats each user message independently, with no memory of previous turns. Adding a dialogue state tracker (even a simple sliding window of the last 3 messages) would enable the bot to handle follow-up queries such as ‘What about my second order?’ contextually.</w:t>
      </w:r>
    </w:p>
    <w:p>
      <w:pPr>
        <w:spacing w:before="0" w:after="0" w:line="360" w:lineRule="auto"/>
        <w:jc w:val="both"/>
      </w:pPr>
    </w:p>
    <w:p>
      <w:pPr>
        <w:spacing w:before="160" w:after="80" w:line="360" w:lineRule="auto"/>
        <w:jc w:val="both"/>
      </w:pPr>
      <w:r>
        <w:rPr>
          <w:rFonts w:ascii="Times New Roman" w:hAnsi="Times New Roman"/>
          <w:b/>
          <w:i w:val="0"/>
          <w:sz w:val="24"/>
        </w:rPr>
        <w:t>5.2.4 Multilingual Support</w:t>
      </w:r>
    </w:p>
    <w:p>
      <w:pPr>
        <w:spacing w:before="0" w:after="0" w:line="360" w:lineRule="auto"/>
        <w:ind w:firstLine="720"/>
        <w:jc w:val="both"/>
      </w:pPr>
      <w:r>
        <w:rPr>
          <w:rFonts w:ascii="Times New Roman" w:hAnsi="Times New Roman"/>
          <w:b w:val="0"/>
          <w:i w:val="0"/>
          <w:sz w:val="24"/>
        </w:rPr>
        <w:t>Extending the system to handle customer queries in Hindi, Tamil, Bengali, or other Indian languages would dramatically expand the addressable user base for Indian SMEs. This could be achieved using multilingual sentence embeddings (e.g., multilingual BERT or LaBSE) as features in place of TF-IDF, combined with translated intent datasets.</w:t>
      </w:r>
    </w:p>
    <w:p>
      <w:pPr>
        <w:spacing w:before="0" w:after="0" w:line="360" w:lineRule="auto"/>
        <w:jc w:val="both"/>
      </w:pPr>
    </w:p>
    <w:p>
      <w:pPr>
        <w:spacing w:before="160" w:after="80" w:line="360" w:lineRule="auto"/>
        <w:jc w:val="both"/>
      </w:pPr>
      <w:r>
        <w:rPr>
          <w:rFonts w:ascii="Times New Roman" w:hAnsi="Times New Roman"/>
          <w:b/>
          <w:i w:val="0"/>
          <w:sz w:val="24"/>
        </w:rPr>
        <w:t>5.2.5 Voice Interface</w:t>
      </w:r>
    </w:p>
    <w:p>
      <w:pPr>
        <w:spacing w:before="0" w:after="0" w:line="360" w:lineRule="auto"/>
        <w:ind w:firstLine="720"/>
        <w:jc w:val="both"/>
      </w:pPr>
      <w:r>
        <w:rPr>
          <w:rFonts w:ascii="Times New Roman" w:hAnsi="Times New Roman"/>
          <w:b w:val="0"/>
          <w:i w:val="0"/>
          <w:sz w:val="24"/>
        </w:rPr>
        <w:t>Integrating a speech-to-text (STT) front-end (e.g., OpenAI Whisper or Google Speech-to-Text) and a text-to-speech (TTS) back-end (e.g., gTTS or ElevenLabs) would transform the chatbot into a voice-enabled customer support assistant, accessible via phone IVR systems, smart speakers, or web browser microphone.</w:t>
      </w:r>
    </w:p>
    <w:p>
      <w:pPr>
        <w:spacing w:before="0" w:after="0" w:line="360" w:lineRule="auto"/>
        <w:jc w:val="both"/>
      </w:pPr>
    </w:p>
    <w:p>
      <w:pPr>
        <w:spacing w:before="160" w:after="80" w:line="360" w:lineRule="auto"/>
        <w:jc w:val="both"/>
      </w:pPr>
      <w:r>
        <w:rPr>
          <w:rFonts w:ascii="Times New Roman" w:hAnsi="Times New Roman"/>
          <w:b/>
          <w:i w:val="0"/>
          <w:sz w:val="24"/>
        </w:rPr>
        <w:t>5.2.6 Mobile and WhatsApp Deployment</w:t>
      </w:r>
    </w:p>
    <w:p>
      <w:pPr>
        <w:spacing w:before="0" w:after="0" w:line="360" w:lineRule="auto"/>
        <w:ind w:firstLine="720"/>
        <w:jc w:val="both"/>
      </w:pPr>
      <w:r>
        <w:rPr>
          <w:rFonts w:ascii="Times New Roman" w:hAnsi="Times New Roman"/>
          <w:b w:val="0"/>
          <w:i w:val="0"/>
          <w:sz w:val="24"/>
        </w:rPr>
        <w:t>Packaging the chatbot as a Progressive Web App (PWA) or integrating it with the WhatsApp Business Cloud API via a webhook would enable mobile-first deployment, which is critical for reaching customers in India where WhatsApp is the dominant messaging platform with over 500 million users.</w:t>
      </w:r>
    </w:p>
    <w:p>
      <w:pPr>
        <w:spacing w:before="0" w:after="0" w:line="360" w:lineRule="auto"/>
        <w:jc w:val="both"/>
      </w:pPr>
    </w:p>
    <w:p>
      <w:pPr>
        <w:spacing w:before="160" w:after="80" w:line="360" w:lineRule="auto"/>
        <w:jc w:val="both"/>
      </w:pPr>
      <w:r>
        <w:rPr>
          <w:rFonts w:ascii="Times New Roman" w:hAnsi="Times New Roman"/>
          <w:b/>
          <w:i w:val="0"/>
          <w:sz w:val="24"/>
        </w:rPr>
        <w:t>5.2.7 Analytics and Monitoring Dashboard</w:t>
      </w:r>
    </w:p>
    <w:p>
      <w:pPr>
        <w:spacing w:before="0" w:after="0" w:line="360" w:lineRule="auto"/>
        <w:ind w:firstLine="720"/>
        <w:jc w:val="both"/>
      </w:pPr>
      <w:r>
        <w:rPr>
          <w:rFonts w:ascii="Times New Roman" w:hAnsi="Times New Roman"/>
          <w:b w:val="0"/>
          <w:i w:val="0"/>
          <w:sz w:val="24"/>
        </w:rPr>
        <w:t>Building an admin dashboard that visualises query volumes per intent category, peak traffic hours, model confidence distributions, and misclassification patterns would provide actionable business intelligence and help prioritise dataset expansion efforts.</w:t>
      </w:r>
    </w:p>
    <w:p>
      <w:r>
        <w:br w:type="page"/>
      </w:r>
    </w:p>
    <w:p>
      <w:pPr>
        <w:spacing w:before="0" w:after="0" w:line="360" w:lineRule="auto"/>
        <w:jc w:val="both"/>
      </w:pPr>
    </w:p>
    <w:p>
      <w:pPr>
        <w:spacing w:before="0" w:after="0" w:line="360" w:lineRule="auto"/>
        <w:jc w:val="both"/>
      </w:pPr>
    </w:p>
    <w:p>
      <w:pPr>
        <w:spacing w:before="0" w:after="0" w:line="360" w:lineRule="auto"/>
        <w:jc w:val="center"/>
      </w:pPr>
      <w:r>
        <w:rPr>
          <w:rFonts w:ascii="Times New Roman" w:hAnsi="Times New Roman"/>
          <w:b/>
          <w:i w:val="0"/>
          <w:sz w:val="28"/>
        </w:rPr>
        <w:t>REFERENCES</w:t>
      </w:r>
    </w:p>
    <w:p>
      <w:pPr>
        <w:spacing w:before="0" w:after="0" w:line="360" w:lineRule="auto"/>
        <w:jc w:val="both"/>
      </w:pPr>
    </w:p>
    <w:p>
      <w:pPr>
        <w:spacing w:before="0" w:after="0" w:line="360" w:lineRule="auto"/>
        <w:jc w:val="both"/>
      </w:pPr>
    </w:p>
    <w:p>
      <w:pPr>
        <w:spacing w:before="0" w:after="60" w:line="360" w:lineRule="auto"/>
        <w:jc w:val="both"/>
      </w:pPr>
      <w:r>
        <w:rPr>
          <w:rFonts w:ascii="Times New Roman" w:hAnsi="Times New Roman"/>
          <w:b w:val="0"/>
          <w:i w:val="0"/>
          <w:sz w:val="24"/>
        </w:rPr>
        <w:t>[1]</w:t>
      </w:r>
      <w:r>
        <w:rPr>
          <w:rFonts w:ascii="Times New Roman" w:hAnsi="Times New Roman"/>
          <w:b w:val="0"/>
          <w:i w:val="0"/>
          <w:sz w:val="24"/>
        </w:rPr>
        <w:tab/>
      </w:r>
      <w:r>
        <w:rPr>
          <w:rFonts w:ascii="Times New Roman" w:hAnsi="Times New Roman"/>
          <w:b w:val="0"/>
          <w:i w:val="0"/>
          <w:sz w:val="24"/>
        </w:rPr>
        <w:t>J. Weizenbaum, “ELIZA—a computer program for the study of natural language communication between man and machine,” Communications of the ACM, vol. 9, no. 1, pp. 36–45, Jan. 1966.</w:t>
      </w:r>
    </w:p>
    <w:p>
      <w:pPr>
        <w:spacing w:before="0" w:after="60" w:line="360" w:lineRule="auto"/>
        <w:jc w:val="both"/>
      </w:pPr>
      <w:r>
        <w:rPr>
          <w:rFonts w:ascii="Times New Roman" w:hAnsi="Times New Roman"/>
          <w:b w:val="0"/>
          <w:i w:val="0"/>
          <w:sz w:val="24"/>
        </w:rPr>
        <w:t>[2]</w:t>
      </w:r>
      <w:r>
        <w:rPr>
          <w:rFonts w:ascii="Times New Roman" w:hAnsi="Times New Roman"/>
          <w:b w:val="0"/>
          <w:i w:val="0"/>
          <w:sz w:val="24"/>
        </w:rPr>
        <w:tab/>
      </w:r>
      <w:r>
        <w:rPr>
          <w:rFonts w:ascii="Times New Roman" w:hAnsi="Times New Roman"/>
          <w:b w:val="0"/>
          <w:i w:val="0"/>
          <w:sz w:val="24"/>
        </w:rPr>
        <w:t>K. M. Colby, S. Weber, and F. D. Hilf, “Artificial paranoia,” Artificial Intelligence, vol. 2, no. 1, pp. 25–36, 1971.</w:t>
      </w:r>
    </w:p>
    <w:p>
      <w:pPr>
        <w:spacing w:before="0" w:after="60" w:line="360" w:lineRule="auto"/>
        <w:jc w:val="both"/>
      </w:pPr>
      <w:r>
        <w:rPr>
          <w:rFonts w:ascii="Times New Roman" w:hAnsi="Times New Roman"/>
          <w:b w:val="0"/>
          <w:i w:val="0"/>
          <w:sz w:val="24"/>
        </w:rPr>
        <w:t>[3]</w:t>
      </w:r>
      <w:r>
        <w:rPr>
          <w:rFonts w:ascii="Times New Roman" w:hAnsi="Times New Roman"/>
          <w:b w:val="0"/>
          <w:i w:val="0"/>
          <w:sz w:val="24"/>
        </w:rPr>
        <w:tab/>
      </w:r>
      <w:r>
        <w:rPr>
          <w:rFonts w:ascii="Times New Roman" w:hAnsi="Times New Roman"/>
          <w:b w:val="0"/>
          <w:i w:val="0"/>
          <w:sz w:val="24"/>
        </w:rPr>
        <w:t>C. Cortes and V. Vapnik, “Support-vector networks,” Machine Learning, vol. 20, no. 3, pp. 273–297, Sep. 1995.</w:t>
      </w:r>
    </w:p>
    <w:p>
      <w:pPr>
        <w:spacing w:before="0" w:after="60" w:line="360" w:lineRule="auto"/>
        <w:jc w:val="both"/>
      </w:pPr>
      <w:r>
        <w:rPr>
          <w:rFonts w:ascii="Times New Roman" w:hAnsi="Times New Roman"/>
          <w:b w:val="0"/>
          <w:i w:val="0"/>
          <w:sz w:val="24"/>
        </w:rPr>
        <w:t>[4]</w:t>
      </w:r>
      <w:r>
        <w:rPr>
          <w:rFonts w:ascii="Times New Roman" w:hAnsi="Times New Roman"/>
          <w:b w:val="0"/>
          <w:i w:val="0"/>
          <w:sz w:val="24"/>
        </w:rPr>
        <w:tab/>
      </w:r>
      <w:r>
        <w:rPr>
          <w:rFonts w:ascii="Times New Roman" w:hAnsi="Times New Roman"/>
          <w:b w:val="0"/>
          <w:i w:val="0"/>
          <w:sz w:val="24"/>
        </w:rPr>
        <w:t>S. Bird, E. Klein, and E. Loper, Natural Language Processing with Python: Analysing Text with the Natural Language Toolkit. Sebastopol, CA: O’Reilly Media, 2009.</w:t>
      </w:r>
    </w:p>
    <w:p>
      <w:pPr>
        <w:spacing w:before="0" w:after="60" w:line="360" w:lineRule="auto"/>
        <w:jc w:val="both"/>
      </w:pPr>
      <w:r>
        <w:rPr>
          <w:rFonts w:ascii="Times New Roman" w:hAnsi="Times New Roman"/>
          <w:b w:val="0"/>
          <w:i w:val="0"/>
          <w:sz w:val="24"/>
        </w:rPr>
        <w:t>[5]</w:t>
      </w:r>
      <w:r>
        <w:rPr>
          <w:rFonts w:ascii="Times New Roman" w:hAnsi="Times New Roman"/>
          <w:b w:val="0"/>
          <w:i w:val="0"/>
          <w:sz w:val="24"/>
        </w:rPr>
        <w:tab/>
      </w:r>
      <w:r>
        <w:rPr>
          <w:rFonts w:ascii="Times New Roman" w:hAnsi="Times New Roman"/>
          <w:b w:val="0"/>
          <w:i w:val="0"/>
          <w:sz w:val="24"/>
        </w:rPr>
        <w:t>A. Kumar, P. H. Joshi, and A. Jain, “A survey of chatbot implementation in the customer service industry,” IEEE Access, vol. 8, pp. 111–125, 2020.</w:t>
      </w:r>
    </w:p>
    <w:p>
      <w:pPr>
        <w:spacing w:before="0" w:after="60" w:line="360" w:lineRule="auto"/>
        <w:jc w:val="both"/>
      </w:pPr>
      <w:r>
        <w:rPr>
          <w:rFonts w:ascii="Times New Roman" w:hAnsi="Times New Roman"/>
          <w:b w:val="0"/>
          <w:i w:val="0"/>
          <w:sz w:val="24"/>
        </w:rPr>
        <w:t>[6]</w:t>
      </w:r>
      <w:r>
        <w:rPr>
          <w:rFonts w:ascii="Times New Roman" w:hAnsi="Times New Roman"/>
          <w:b w:val="0"/>
          <w:i w:val="0"/>
          <w:sz w:val="24"/>
        </w:rPr>
        <w:tab/>
      </w:r>
      <w:r>
        <w:rPr>
          <w:rFonts w:ascii="Times New Roman" w:hAnsi="Times New Roman"/>
          <w:b w:val="0"/>
          <w:i w:val="0"/>
          <w:sz w:val="24"/>
        </w:rPr>
        <w:t>J. Devlin, M.-W. Chang, K. Lee, and K. Toutanova, “BERT: Pre-training of deep bidirectional transformers for language understanding,” in Proc. NAACL-HLT, 2019, pp. 4171–4186.</w:t>
      </w:r>
    </w:p>
    <w:p>
      <w:pPr>
        <w:spacing w:before="0" w:after="60" w:line="360" w:lineRule="auto"/>
        <w:jc w:val="both"/>
      </w:pPr>
      <w:r>
        <w:rPr>
          <w:rFonts w:ascii="Times New Roman" w:hAnsi="Times New Roman"/>
          <w:b w:val="0"/>
          <w:i w:val="0"/>
          <w:sz w:val="24"/>
        </w:rPr>
        <w:t>[7]</w:t>
      </w:r>
      <w:r>
        <w:rPr>
          <w:rFonts w:ascii="Times New Roman" w:hAnsi="Times New Roman"/>
          <w:b w:val="0"/>
          <w:i w:val="0"/>
          <w:sz w:val="24"/>
        </w:rPr>
        <w:tab/>
      </w:r>
      <w:r>
        <w:rPr>
          <w:rFonts w:ascii="Times New Roman" w:hAnsi="Times New Roman"/>
          <w:b w:val="0"/>
          <w:i w:val="0"/>
          <w:sz w:val="24"/>
        </w:rPr>
        <w:t>T. B. Brown et al., “Language models are few-shot learners,” in Proc. NeurIPS 2020, vol. 33, pp. 1877–1901.</w:t>
      </w:r>
    </w:p>
    <w:p>
      <w:pPr>
        <w:spacing w:before="0" w:after="60" w:line="360" w:lineRule="auto"/>
        <w:jc w:val="both"/>
      </w:pPr>
      <w:r>
        <w:rPr>
          <w:rFonts w:ascii="Times New Roman" w:hAnsi="Times New Roman"/>
          <w:b w:val="0"/>
          <w:i w:val="0"/>
          <w:sz w:val="24"/>
        </w:rPr>
        <w:t>[8]</w:t>
      </w:r>
      <w:r>
        <w:rPr>
          <w:rFonts w:ascii="Times New Roman" w:hAnsi="Times New Roman"/>
          <w:b w:val="0"/>
          <w:i w:val="0"/>
          <w:sz w:val="24"/>
        </w:rPr>
        <w:tab/>
      </w:r>
      <w:r>
        <w:rPr>
          <w:rFonts w:ascii="Times New Roman" w:hAnsi="Times New Roman"/>
          <w:b w:val="0"/>
          <w:i w:val="0"/>
          <w:sz w:val="24"/>
        </w:rPr>
        <w:t>A. Bocklisch, J. Faulkner, N. Pawlowski, and A. Nichol, “Rasa: Open source language understanding and dialogue management,” arXiv:1712.05181, Dec. 2017.</w:t>
      </w:r>
    </w:p>
    <w:p>
      <w:pPr>
        <w:spacing w:before="0" w:after="60" w:line="360" w:lineRule="auto"/>
        <w:jc w:val="both"/>
      </w:pPr>
      <w:r>
        <w:rPr>
          <w:rFonts w:ascii="Times New Roman" w:hAnsi="Times New Roman"/>
          <w:b w:val="0"/>
          <w:i w:val="0"/>
          <w:sz w:val="24"/>
        </w:rPr>
        <w:t>[9]</w:t>
      </w:r>
      <w:r>
        <w:rPr>
          <w:rFonts w:ascii="Times New Roman" w:hAnsi="Times New Roman"/>
          <w:b w:val="0"/>
          <w:i w:val="0"/>
          <w:sz w:val="24"/>
        </w:rPr>
        <w:tab/>
      </w:r>
      <w:r>
        <w:rPr>
          <w:rFonts w:ascii="Times New Roman" w:hAnsi="Times New Roman"/>
          <w:b w:val="0"/>
          <w:i w:val="0"/>
          <w:sz w:val="24"/>
        </w:rPr>
        <w:t>N. B. Kshirsagar and A. Pawar, “Customer support chatbot using natural language processing,” in Proc. IEEE ESCI, 2020, pp. 252–256.</w:t>
      </w:r>
    </w:p>
    <w:p>
      <w:pPr>
        <w:spacing w:before="0" w:after="60" w:line="360" w:lineRule="auto"/>
        <w:jc w:val="both"/>
      </w:pPr>
      <w:r>
        <w:rPr>
          <w:rFonts w:ascii="Times New Roman" w:hAnsi="Times New Roman"/>
          <w:b w:val="0"/>
          <w:i w:val="0"/>
          <w:sz w:val="24"/>
        </w:rPr>
        <w:t>[10]</w:t>
      </w:r>
      <w:r>
        <w:rPr>
          <w:rFonts w:ascii="Times New Roman" w:hAnsi="Times New Roman"/>
          <w:b w:val="0"/>
          <w:i w:val="0"/>
          <w:sz w:val="24"/>
        </w:rPr>
        <w:tab/>
      </w:r>
      <w:r>
        <w:rPr>
          <w:rFonts w:ascii="Times New Roman" w:hAnsi="Times New Roman"/>
          <w:b w:val="0"/>
          <w:i w:val="0"/>
          <w:sz w:val="24"/>
        </w:rPr>
        <w:t>D. Jurafsky and J. H. Martin, Speech and Language Processing, 3rd ed. Pearson, 2021.</w:t>
      </w:r>
    </w:p>
    <w:p>
      <w:pPr>
        <w:spacing w:before="0" w:after="60" w:line="360" w:lineRule="auto"/>
        <w:jc w:val="both"/>
      </w:pPr>
      <w:r>
        <w:rPr>
          <w:rFonts w:ascii="Times New Roman" w:hAnsi="Times New Roman"/>
          <w:b w:val="0"/>
          <w:i w:val="0"/>
          <w:sz w:val="24"/>
        </w:rPr>
        <w:t>[11]</w:t>
      </w:r>
      <w:r>
        <w:rPr>
          <w:rFonts w:ascii="Times New Roman" w:hAnsi="Times New Roman"/>
          <w:b w:val="0"/>
          <w:i w:val="0"/>
          <w:sz w:val="24"/>
        </w:rPr>
        <w:tab/>
      </w:r>
      <w:r>
        <w:rPr>
          <w:rFonts w:ascii="Times New Roman" w:hAnsi="Times New Roman"/>
          <w:b w:val="0"/>
          <w:i w:val="0"/>
          <w:sz w:val="24"/>
        </w:rPr>
        <w:t>H. Chen, X. Liu, D. Yin, and J. Tang, “A survey on dialogue systems: Recent advances and new frontiers,” ACM SIGKDD Explorations, vol. 19, no. 2, pp. 25–35, 2017.</w:t>
      </w:r>
    </w:p>
    <w:p>
      <w:pPr>
        <w:spacing w:before="0" w:after="60" w:line="360" w:lineRule="auto"/>
        <w:jc w:val="both"/>
      </w:pPr>
      <w:r>
        <w:rPr>
          <w:rFonts w:ascii="Times New Roman" w:hAnsi="Times New Roman"/>
          <w:b w:val="0"/>
          <w:i w:val="0"/>
          <w:sz w:val="24"/>
        </w:rPr>
        <w:t>[12]</w:t>
      </w:r>
      <w:r>
        <w:rPr>
          <w:rFonts w:ascii="Times New Roman" w:hAnsi="Times New Roman"/>
          <w:b w:val="0"/>
          <w:i w:val="0"/>
          <w:sz w:val="24"/>
        </w:rPr>
        <w:tab/>
      </w:r>
      <w:r>
        <w:rPr>
          <w:rFonts w:ascii="Times New Roman" w:hAnsi="Times New Roman"/>
          <w:b w:val="0"/>
          <w:i w:val="0"/>
          <w:sz w:val="24"/>
        </w:rPr>
        <w:t>P. R. Choudhury and M. Kumar, “Implementation of an AI-based chatbot using NLP for automated customer support,” in Proc. IEEE ICAC3, 2021, pp. 1–6.</w:t>
      </w:r>
    </w:p>
    <w:sectPr>
      <w:footerReference r:id="rId5" w:type="default"/>
      <w:pgSz w:w="11900" w:h="16839"/>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00" w:usb3="00000000" w:csb0="00140000"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6"/>
    <w:family w:val="auto"/>
    <w:pitch w:val="default"/>
    <w:sig w:usb0="00000000" w:usb1="00000000" w:usb2="00000000" w:usb3="00000000" w:csb0="0016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Kaku Gothic Pro"/>
    <w:panose1 w:val="00000000000000000000"/>
    <w:charset w:val="80"/>
    <w:family w:val="modern"/>
    <w:pitch w:val="default"/>
    <w:sig w:usb0="00000000" w:usb1="00000000" w:usb2="00000010" w:usb3="00000000" w:csb0="00020000" w:csb1="00000000"/>
  </w:font>
  <w:font w:name="Hiragino Kaku Gothic Pro">
    <w:panose1 w:val="020B0300000000000000"/>
    <w:charset w:val="86"/>
    <w:family w:val="auto"/>
    <w:pitch w:val="default"/>
    <w:sig w:usb0="00000000" w:usb1="00000000" w:usb2="00000000" w:usb3="00000000" w:csb0="00160000" w:csb1="00000000"/>
  </w:font>
  <w:font w:name="Symbol">
    <w:altName w:val="Kingsoft Sign"/>
    <w:panose1 w:val="00000000000000000000"/>
    <w:charset w:val="02"/>
    <w:family w:val="auto"/>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B747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Office_4.9.0.7859_F1E327BC-269C-435d-A152-05C5408002CA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Garima Tiwari</cp:lastModifiedBy>
  <dcterms:modified xsi:type="dcterms:W3CDTF">2026-04-18T07:39:07Z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1033-4.9.0.7859</vt:lpwstr>
  </property>
</Properties>
</file>